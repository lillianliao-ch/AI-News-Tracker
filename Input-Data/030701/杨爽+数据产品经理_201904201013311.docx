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3"/>
        <w:rPr>
          <w:rFonts w:ascii="Times New Roman"/>
          <w:sz w:val="26"/>
        </w:rPr>
      </w:pPr>
    </w:p>
    <w:p>
      <w:pPr>
        <w:spacing w:after="0"/>
        <w:rPr>
          <w:rFonts w:ascii="Times New Roman"/>
          <w:sz w:val="26"/>
        </w:rPr>
        <w:sectPr>
          <w:type w:val="continuous"/>
          <w:pgSz w:w="11910" w:h="16840"/>
          <w:pgMar w:top="0" w:right="320" w:bottom="0" w:left="340" w:header="720" w:footer="720" w:gutter="0"/>
        </w:sectPr>
      </w:pPr>
    </w:p>
    <w:p>
      <w:pPr>
        <w:spacing w:before="198"/>
        <w:ind w:left="2007" w:right="0" w:firstLine="0"/>
        <w:jc w:val="left"/>
        <w:rPr>
          <w:rFonts w:hint="eastAsia" w:ascii="微软雅黑" w:eastAsia="微软雅黑"/>
          <w:b/>
          <w:sz w:val="28"/>
        </w:rPr>
      </w:pPr>
      <w:r>
        <w:rPr>
          <w:rFonts w:hint="eastAsia" w:ascii="微软雅黑" w:eastAsia="微软雅黑"/>
          <w:b/>
          <w:color w:val="FFFFFF"/>
          <w:sz w:val="28"/>
        </w:rPr>
        <w:t>杨爽</w:t>
      </w:r>
    </w:p>
    <w:p>
      <w:pPr>
        <w:spacing w:before="105"/>
        <w:ind w:left="2007" w:right="0" w:firstLine="0"/>
        <w:jc w:val="left"/>
        <w:rPr>
          <w:rFonts w:hint="eastAsia" w:ascii="微软雅黑" w:eastAsia="微软雅黑"/>
          <w:b/>
          <w:sz w:val="20"/>
        </w:rPr>
      </w:pPr>
      <w:r>
        <w:rPr>
          <w:rFonts w:hint="eastAsia" w:ascii="微软雅黑" w:eastAsia="微软雅黑"/>
          <w:color w:val="FFFFFF"/>
          <w:sz w:val="20"/>
        </w:rPr>
        <w:t>求职目标：</w:t>
      </w:r>
      <w:r>
        <w:rPr>
          <w:rFonts w:hint="eastAsia" w:ascii="微软雅黑" w:eastAsia="微软雅黑"/>
          <w:b/>
          <w:color w:val="FFFFFF"/>
          <w:spacing w:val="-2"/>
          <w:sz w:val="20"/>
        </w:rPr>
        <w:t>数据产品经理、产品经理</w:t>
      </w:r>
    </w:p>
    <w:p>
      <w:pPr>
        <w:spacing w:before="47"/>
        <w:ind w:left="1734" w:right="0" w:firstLine="0"/>
        <w:jc w:val="left"/>
        <w:rPr>
          <w:rFonts w:hint="eastAsia" w:ascii="微软雅黑" w:eastAsia="微软雅黑"/>
          <w:b/>
          <w:sz w:val="20"/>
        </w:rPr>
      </w:pPr>
      <w:r>
        <w:br w:type="column"/>
      </w:r>
      <w:r>
        <w:rPr>
          <w:rFonts w:hint="eastAsia" w:ascii="微软雅黑" w:eastAsia="微软雅黑"/>
          <w:color w:val="FFFFFF"/>
          <w:sz w:val="20"/>
        </w:rPr>
        <w:t>电话：</w:t>
      </w:r>
      <w:r>
        <w:rPr>
          <w:rFonts w:hint="eastAsia" w:ascii="微软雅黑" w:eastAsia="微软雅黑"/>
          <w:b/>
          <w:color w:val="FFFFFF"/>
          <w:sz w:val="20"/>
        </w:rPr>
        <w:t>18302894424</w:t>
      </w:r>
    </w:p>
    <w:p>
      <w:pPr>
        <w:pStyle w:val="3"/>
        <w:spacing w:before="25"/>
        <w:ind w:left="1734"/>
        <w:rPr>
          <w:rFonts w:hint="eastAsia" w:ascii="微软雅黑" w:eastAsia="微软雅黑"/>
        </w:rPr>
      </w:pPr>
      <w:r>
        <w:rPr>
          <w:rFonts w:hint="eastAsia" w:ascii="微软雅黑" w:eastAsia="微软雅黑"/>
          <w:color w:val="FFFFFF"/>
        </w:rPr>
        <w:t>生日：1992 年 12 月</w:t>
      </w:r>
    </w:p>
    <w:p>
      <w:pPr>
        <w:pStyle w:val="3"/>
        <w:spacing w:before="27" w:line="256" w:lineRule="auto"/>
        <w:ind w:left="1734" w:right="1685"/>
        <w:rPr>
          <w:rFonts w:hint="eastAsia" w:ascii="微软雅黑" w:eastAsia="微软雅黑"/>
        </w:rPr>
      </w:pPr>
      <w:bookmarkStart w:id="0" w:name="_GoBack"/>
      <w:bookmarkEnd w:id="0"/>
      <w:r>
        <w:fldChar w:fldCharType="begin"/>
      </w:r>
      <w:r>
        <w:instrText xml:space="preserve"> HYPERLINK "mailto:934452660@qq.com" \h </w:instrText>
      </w:r>
      <w:r>
        <w:fldChar w:fldCharType="separate"/>
      </w:r>
      <w:r>
        <w:rPr>
          <w:rFonts w:hint="eastAsia" w:ascii="微软雅黑" w:eastAsia="微软雅黑"/>
          <w:color w:val="FFFFFF"/>
        </w:rPr>
        <w:t>邮箱：934452660@qq.com</w:t>
      </w:r>
      <w:r>
        <w:rPr>
          <w:rFonts w:hint="eastAsia" w:ascii="微软雅黑" w:eastAsia="微软雅黑"/>
          <w:color w:val="FFFFFF"/>
        </w:rPr>
        <w:fldChar w:fldCharType="end"/>
      </w:r>
    </w:p>
    <w:p>
      <w:pPr>
        <w:spacing w:after="0" w:line="256" w:lineRule="auto"/>
        <w:rPr>
          <w:rFonts w:hint="eastAsia" w:ascii="微软雅黑" w:eastAsia="微软雅黑"/>
        </w:rPr>
        <w:sectPr>
          <w:type w:val="continuous"/>
          <w:pgSz w:w="11910" w:h="16840"/>
          <w:pgMar w:top="0" w:right="320" w:bottom="0" w:left="340" w:header="720" w:footer="720" w:gutter="0"/>
          <w:cols w:equalWidth="0" w:num="2">
            <w:col w:w="5205" w:space="40"/>
            <w:col w:w="6005"/>
          </w:cols>
        </w:sectPr>
      </w:pPr>
    </w:p>
    <w:p>
      <w:pPr>
        <w:pStyle w:val="3"/>
        <w:spacing w:before="6"/>
        <w:rPr>
          <w:rFonts w:ascii="微软雅黑"/>
          <w:sz w:val="19"/>
        </w:rPr>
      </w:pPr>
      <w:r>
        <mc:AlternateContent>
          <mc:Choice Requires="wpg">
            <w:drawing>
              <wp:anchor distT="0" distB="0" distL="114300" distR="114300" simplePos="0" relativeHeight="251443200" behindDoc="1" locked="0" layoutInCell="1" allowOverlap="1">
                <wp:simplePos x="0" y="0"/>
                <wp:positionH relativeFrom="page">
                  <wp:posOffset>0</wp:posOffset>
                </wp:positionH>
                <wp:positionV relativeFrom="page">
                  <wp:posOffset>0</wp:posOffset>
                </wp:positionV>
                <wp:extent cx="7553960" cy="1379855"/>
                <wp:effectExtent l="0" t="0" r="8890" b="10795"/>
                <wp:wrapNone/>
                <wp:docPr id="9" name="组合 2"/>
                <wp:cNvGraphicFramePr/>
                <a:graphic xmlns:a="http://schemas.openxmlformats.org/drawingml/2006/main">
                  <a:graphicData uri="http://schemas.microsoft.com/office/word/2010/wordprocessingGroup">
                    <wpg:wgp>
                      <wpg:cNvGrpSpPr/>
                      <wpg:grpSpPr>
                        <a:xfrm>
                          <a:off x="0" y="0"/>
                          <a:ext cx="7553960" cy="1379855"/>
                          <a:chOff x="0" y="0"/>
                          <a:chExt cx="11896" cy="2173"/>
                        </a:xfrm>
                      </wpg:grpSpPr>
                      <wps:wsp>
                        <wps:cNvPr id="2" name="矩形 3"/>
                        <wps:cNvSpPr/>
                        <wps:spPr>
                          <a:xfrm>
                            <a:off x="0" y="0"/>
                            <a:ext cx="11896" cy="2173"/>
                          </a:xfrm>
                          <a:prstGeom prst="rect">
                            <a:avLst/>
                          </a:prstGeom>
                          <a:solidFill>
                            <a:srgbClr val="17A491"/>
                          </a:solidFill>
                          <a:ln>
                            <a:noFill/>
                          </a:ln>
                        </wps:spPr>
                        <wps:bodyPr upright="1"/>
                      </wps:wsp>
                      <pic:pic xmlns:pic="http://schemas.openxmlformats.org/drawingml/2006/picture">
                        <pic:nvPicPr>
                          <pic:cNvPr id="3" name="图片 4"/>
                          <pic:cNvPicPr>
                            <a:picLocks noChangeAspect="1"/>
                          </pic:cNvPicPr>
                        </pic:nvPicPr>
                        <pic:blipFill>
                          <a:blip r:embed="rId4"/>
                          <a:stretch>
                            <a:fillRect/>
                          </a:stretch>
                        </pic:blipFill>
                        <pic:spPr>
                          <a:xfrm>
                            <a:off x="2203" y="439"/>
                            <a:ext cx="4248" cy="557"/>
                          </a:xfrm>
                          <a:prstGeom prst="rect">
                            <a:avLst/>
                          </a:prstGeom>
                          <a:noFill/>
                          <a:ln>
                            <a:noFill/>
                          </a:ln>
                        </pic:spPr>
                      </pic:pic>
                      <pic:pic xmlns:pic="http://schemas.openxmlformats.org/drawingml/2006/picture">
                        <pic:nvPicPr>
                          <pic:cNvPr id="4" name="图片 5"/>
                          <pic:cNvPicPr>
                            <a:picLocks noChangeAspect="1"/>
                          </pic:cNvPicPr>
                        </pic:nvPicPr>
                        <pic:blipFill>
                          <a:blip r:embed="rId5"/>
                          <a:stretch>
                            <a:fillRect/>
                          </a:stretch>
                        </pic:blipFill>
                        <pic:spPr>
                          <a:xfrm>
                            <a:off x="2203" y="1152"/>
                            <a:ext cx="4248" cy="344"/>
                          </a:xfrm>
                          <a:prstGeom prst="rect">
                            <a:avLst/>
                          </a:prstGeom>
                          <a:noFill/>
                          <a:ln>
                            <a:noFill/>
                          </a:ln>
                        </pic:spPr>
                      </pic:pic>
                      <pic:pic xmlns:pic="http://schemas.openxmlformats.org/drawingml/2006/picture">
                        <pic:nvPicPr>
                          <pic:cNvPr id="5" name="图片 6"/>
                          <pic:cNvPicPr>
                            <a:picLocks noChangeAspect="1"/>
                          </pic:cNvPicPr>
                        </pic:nvPicPr>
                        <pic:blipFill>
                          <a:blip r:embed="rId6"/>
                          <a:stretch>
                            <a:fillRect/>
                          </a:stretch>
                        </pic:blipFill>
                        <pic:spPr>
                          <a:xfrm>
                            <a:off x="7173" y="379"/>
                            <a:ext cx="3992" cy="1577"/>
                          </a:xfrm>
                          <a:prstGeom prst="rect">
                            <a:avLst/>
                          </a:prstGeom>
                          <a:noFill/>
                          <a:ln>
                            <a:noFill/>
                          </a:ln>
                        </pic:spPr>
                      </pic:pic>
                      <wps:wsp>
                        <wps:cNvPr id="6" name="直线 7"/>
                        <wps:cNvSpPr/>
                        <wps:spPr>
                          <a:xfrm>
                            <a:off x="7147" y="435"/>
                            <a:ext cx="0" cy="1479"/>
                          </a:xfrm>
                          <a:prstGeom prst="line">
                            <a:avLst/>
                          </a:prstGeom>
                          <a:ln w="12700" cap="flat" cmpd="sng">
                            <a:solidFill>
                              <a:srgbClr val="FFFFFF"/>
                            </a:solidFill>
                            <a:prstDash val="solid"/>
                            <a:headEnd type="none" w="med" len="med"/>
                            <a:tailEnd type="none" w="med" len="med"/>
                          </a:ln>
                        </wps:spPr>
                        <wps:bodyPr upright="1"/>
                      </wps:wsp>
                      <wps:wsp>
                        <wps:cNvPr id="7" name="任意多边形 8"/>
                        <wps:cNvSpPr/>
                        <wps:spPr>
                          <a:xfrm>
                            <a:off x="6843" y="1135"/>
                            <a:ext cx="67" cy="72"/>
                          </a:xfrm>
                          <a:custGeom>
                            <a:avLst/>
                            <a:gdLst/>
                            <a:ahLst/>
                            <a:cxnLst/>
                            <a:pathLst>
                              <a:path w="67" h="72">
                                <a:moveTo>
                                  <a:pt x="33" y="0"/>
                                </a:moveTo>
                                <a:lnTo>
                                  <a:pt x="20" y="3"/>
                                </a:lnTo>
                                <a:lnTo>
                                  <a:pt x="10" y="11"/>
                                </a:lnTo>
                                <a:lnTo>
                                  <a:pt x="3" y="22"/>
                                </a:lnTo>
                                <a:lnTo>
                                  <a:pt x="0" y="36"/>
                                </a:lnTo>
                                <a:lnTo>
                                  <a:pt x="3" y="50"/>
                                </a:lnTo>
                                <a:lnTo>
                                  <a:pt x="10" y="62"/>
                                </a:lnTo>
                                <a:lnTo>
                                  <a:pt x="20" y="70"/>
                                </a:lnTo>
                                <a:lnTo>
                                  <a:pt x="33" y="72"/>
                                </a:lnTo>
                                <a:lnTo>
                                  <a:pt x="46" y="70"/>
                                </a:lnTo>
                                <a:lnTo>
                                  <a:pt x="57" y="62"/>
                                </a:lnTo>
                                <a:lnTo>
                                  <a:pt x="64" y="50"/>
                                </a:lnTo>
                                <a:lnTo>
                                  <a:pt x="67" y="36"/>
                                </a:lnTo>
                                <a:lnTo>
                                  <a:pt x="64" y="22"/>
                                </a:lnTo>
                                <a:lnTo>
                                  <a:pt x="57" y="11"/>
                                </a:lnTo>
                                <a:lnTo>
                                  <a:pt x="46" y="3"/>
                                </a:lnTo>
                                <a:lnTo>
                                  <a:pt x="33" y="0"/>
                                </a:lnTo>
                                <a:close/>
                              </a:path>
                            </a:pathLst>
                          </a:custGeom>
                          <a:solidFill>
                            <a:srgbClr val="FFFFFF"/>
                          </a:solidFill>
                          <a:ln>
                            <a:noFill/>
                          </a:ln>
                        </wps:spPr>
                        <wps:bodyPr upright="1"/>
                      </wps:wsp>
                      <pic:pic xmlns:pic="http://schemas.openxmlformats.org/drawingml/2006/picture">
                        <pic:nvPicPr>
                          <pic:cNvPr id="8" name="图片 9"/>
                          <pic:cNvPicPr>
                            <a:picLocks noChangeAspect="1"/>
                          </pic:cNvPicPr>
                        </pic:nvPicPr>
                        <pic:blipFill>
                          <a:blip r:embed="rId7"/>
                          <a:stretch>
                            <a:fillRect/>
                          </a:stretch>
                        </pic:blipFill>
                        <pic:spPr>
                          <a:xfrm>
                            <a:off x="454" y="132"/>
                            <a:ext cx="1452" cy="1911"/>
                          </a:xfrm>
                          <a:prstGeom prst="rect">
                            <a:avLst/>
                          </a:prstGeom>
                          <a:noFill/>
                          <a:ln>
                            <a:noFill/>
                          </a:ln>
                        </pic:spPr>
                      </pic:pic>
                    </wpg:wgp>
                  </a:graphicData>
                </a:graphic>
              </wp:anchor>
            </w:drawing>
          </mc:Choice>
          <mc:Fallback>
            <w:pict>
              <v:group id="组合 2" o:spid="_x0000_s1026" o:spt="203" style="position:absolute;left:0pt;margin-left:0pt;margin-top:0pt;height:108.65pt;width:594.8pt;mso-position-horizontal-relative:page;mso-position-vertical-relative:page;z-index:-251873280;mso-width-relative:page;mso-height-relative:page;" coordsize="11896,2173" o:gfxdata="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">
                <o:lock v:ext="edit" aspectratio="f"/>
                <v:rect id="矩形 3" o:spid="_x0000_s1026" o:spt="1" style="position:absolute;left:0;top:0;height:2173;width:11896;" fillcolor="#17A491" filled="t" stroked="f" coordsize="21600,21600" o:gfxdata="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BenK8AAAA&#10;2gAAAA8AAAAAAAAAAQAgAAAAIgAAAGRycy9kb3ducmV2LnhtbFBLAQIUABQAAAAIAIdO4kAzLwWe&#10;OwAAADkAAAAQAAAAAAAAAAEAIAAAAAsBAABkcnMvc2hhcGV4bWwueG1sUEsFBgAAAAAGAAYAWwEA&#10;ALUDAAAAAA==&#10;">
                  <v:fill on="t" focussize="0,0"/>
                  <v:stroke on="f"/>
                  <v:imagedata o:title=""/>
                  <o:lock v:ext="edit" aspectratio="f"/>
                </v:rect>
                <v:shape id="图片 4" o:spid="_x0000_s1026" o:spt="75" alt="" type="#_x0000_t75" style="position:absolute;left:2203;top:439;height:557;width:4248;" filled="f" o:preferrelative="t" stroked="f" coordsize="21600,21600" o:gfxdata="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7A1JvQAA&#10;ANoAAAAPAAAAAAAAAAEAIAAAACIAAABkcnMvZG93bnJldi54bWxQSwECFAAUAAAACACHTuJAMy8F&#10;njsAAAA5AAAAEAAAAAAAAAABACAAAAAMAQAAZHJzL3NoYXBleG1sLnhtbFBLBQYAAAAABgAGAFsB&#10;AAC2AwAAAAA=&#10;">
                  <v:fill on="f" focussize="0,0"/>
                  <v:stroke on="f"/>
                  <v:imagedata r:id="rId4" o:title=""/>
                  <o:lock v:ext="edit" aspectratio="t"/>
                </v:shape>
                <v:shape id="图片 5" o:spid="_x0000_s1026" o:spt="75" alt="" type="#_x0000_t75" style="position:absolute;left:2203;top:1152;height:344;width:4248;" filled="f" o:preferrelative="t" stroked="f" coordsize="21600,21600" o:gfxdata="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E5bm/&#10;AAAA2gAAAA8AAAAAAAAAAQAgAAAAIgAAAGRycy9kb3ducmV2LnhtbFBLAQIUABQAAAAIAIdO4kAz&#10;LwWeOwAAADkAAAAQAAAAAAAAAAEAIAAAAA4BAABkcnMvc2hhcGV4bWwueG1sUEsFBgAAAAAGAAYA&#10;WwEAALgDAAAAAA==&#10;">
                  <v:fill on="f" focussize="0,0"/>
                  <v:stroke on="f"/>
                  <v:imagedata r:id="rId5" o:title=""/>
                  <o:lock v:ext="edit" aspectratio="t"/>
                </v:shape>
                <v:shape id="图片 6" o:spid="_x0000_s1026" o:spt="75" alt="" type="#_x0000_t75" style="position:absolute;left:7173;top:379;height:1577;width:3992;" filled="f" o:preferrelative="t" stroked="f" coordsize="21600,21600" o:gfxdata="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qVfje5AAAA2gAA&#10;AA8AAAAAAAAAAQAgAAAAIgAAAGRycy9kb3ducmV2LnhtbFBLAQIUABQAAAAIAIdO4kAzLwWeOwAA&#10;ADkAAAAQAAAAAAAAAAEAIAAAAAgBAABkcnMvc2hhcGV4bWwueG1sUEsFBgAAAAAGAAYAWwEAALID&#10;AAAAAA==&#10;">
                  <v:fill on="f" focussize="0,0"/>
                  <v:stroke on="f"/>
                  <v:imagedata r:id="rId6" o:title=""/>
                  <o:lock v:ext="edit" aspectratio="t"/>
                </v:shape>
                <v:line id="直线 7" o:spid="_x0000_s1026" o:spt="20" style="position:absolute;left:7147;top:435;height:1479;width:0;" filled="f" stroked="t" coordsize="21600,21600" o:gfxdata="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HmAS8AAAA&#10;2gAAAA8AAAAAAAAAAQAgAAAAIgAAAGRycy9kb3ducmV2LnhtbFBLAQIUABQAAAAIAIdO4kAzLwWe&#10;OwAAADkAAAAQAAAAAAAAAAEAIAAAAAsBAABkcnMvc2hhcGV4bWwueG1sUEsFBgAAAAAGAAYAWwEA&#10;ALUDAAAAAA==&#10;">
                  <v:fill on="f" focussize="0,0"/>
                  <v:stroke weight="1pt" color="#FFFFFF" joinstyle="round"/>
                  <v:imagedata o:title=""/>
                  <o:lock v:ext="edit" aspectratio="f"/>
                </v:line>
                <v:shape id="任意多边形 8" o:spid="_x0000_s1026" o:spt="100" style="position:absolute;left:6843;top:1135;height:72;width:67;" fillcolor="#FFFFFF" filled="t" stroked="f" coordsize="67,72" o:gfxdata="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UaQu8AAAA&#10;2gAAAA8AAAAAAAAAAQAgAAAAIgAAAGRycy9kb3ducmV2LnhtbFBLAQIUABQAAAAIAIdO4kAzLwWe&#10;OwAAADkAAAAQAAAAAAAAAAEAIAAAAAsBAABkcnMvc2hhcGV4bWwueG1sUEsFBgAAAAAGAAYAWwEA&#10;ALUDAAAAAA==&#10;" path="m33,0l20,3,10,11,3,22,0,36,3,50,10,62,20,70,33,72,46,70,57,62,64,50,67,36,64,22,57,11,46,3,33,0xe">
                  <v:fill on="t" focussize="0,0"/>
                  <v:stroke on="f"/>
                  <v:imagedata o:title=""/>
                  <o:lock v:ext="edit" aspectratio="f"/>
                </v:shape>
                <v:shape id="图片 9" o:spid="_x0000_s1026" o:spt="75" alt="" type="#_x0000_t75" style="position:absolute;left:454;top:132;height:1911;width:1452;" filled="f" o:preferrelative="t" stroked="f" coordsize="21600,21600" o:gfxdata="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dQSkugAAANoA&#10;AAAPAAAAAAAAAAEAIAAAACIAAABkcnMvZG93bnJldi54bWxQSwECFAAUAAAACACHTuJAMy8FnjsA&#10;AAA5AAAAEAAAAAAAAAABACAAAAAJAQAAZHJzL3NoYXBleG1sLnhtbFBLBQYAAAAABgAGAFsBAACz&#10;AwAAAAA=&#10;">
                  <v:fill on="f" focussize="0,0"/>
                  <v:stroke on="f"/>
                  <v:imagedata r:id="rId7" o:title=""/>
                  <o:lock v:ext="edit" aspectratio="t"/>
                </v:shape>
              </v:group>
            </w:pict>
          </mc:Fallback>
        </mc:AlternateContent>
      </w:r>
    </w:p>
    <w:p>
      <w:pPr>
        <w:spacing w:line="240" w:lineRule="auto"/>
        <w:ind w:left="113" w:right="0" w:firstLine="0"/>
        <w:rPr>
          <w:rFonts w:ascii="微软雅黑"/>
          <w:sz w:val="20"/>
        </w:rPr>
      </w:pPr>
      <w:r>
        <w:rPr>
          <w:rFonts w:ascii="微软雅黑"/>
          <w:sz w:val="20"/>
        </w:rPr>
        <mc:AlternateContent>
          <mc:Choice Requires="wpg">
            <w:drawing>
              <wp:inline distT="0" distB="0" distL="114300" distR="114300">
                <wp:extent cx="1324610" cy="262255"/>
                <wp:effectExtent l="0" t="0" r="8890" b="4445"/>
                <wp:docPr id="13" name="组合 10"/>
                <wp:cNvGraphicFramePr/>
                <a:graphic xmlns:a="http://schemas.openxmlformats.org/drawingml/2006/main">
                  <a:graphicData uri="http://schemas.microsoft.com/office/word/2010/wordprocessingGroup">
                    <wpg:wgp>
                      <wpg:cNvGrpSpPr/>
                      <wpg:grpSpPr>
                        <a:xfrm>
                          <a:off x="0" y="0"/>
                          <a:ext cx="1324610" cy="262255"/>
                          <a:chOff x="0" y="0"/>
                          <a:chExt cx="2086" cy="413"/>
                        </a:xfrm>
                      </wpg:grpSpPr>
                      <wps:wsp>
                        <wps:cNvPr id="10" name="直线 11"/>
                        <wps:cNvSpPr/>
                        <wps:spPr>
                          <a:xfrm>
                            <a:off x="57" y="0"/>
                            <a:ext cx="0" cy="412"/>
                          </a:xfrm>
                          <a:prstGeom prst="line">
                            <a:avLst/>
                          </a:prstGeom>
                          <a:ln w="71990" cap="flat" cmpd="sng">
                            <a:solidFill>
                              <a:srgbClr val="17A491"/>
                            </a:solidFill>
                            <a:prstDash val="solid"/>
                            <a:headEnd type="none" w="med" len="med"/>
                            <a:tailEnd type="none" w="med" len="med"/>
                          </a:ln>
                        </wps:spPr>
                        <wps:bodyPr upright="1"/>
                      </wps:wsp>
                      <pic:pic xmlns:pic="http://schemas.openxmlformats.org/drawingml/2006/picture">
                        <pic:nvPicPr>
                          <pic:cNvPr id="11" name="图片 12"/>
                          <pic:cNvPicPr>
                            <a:picLocks noChangeAspect="1"/>
                          </pic:cNvPicPr>
                        </pic:nvPicPr>
                        <pic:blipFill>
                          <a:blip r:embed="rId8"/>
                          <a:stretch>
                            <a:fillRect/>
                          </a:stretch>
                        </pic:blipFill>
                        <pic:spPr>
                          <a:xfrm>
                            <a:off x="175" y="0"/>
                            <a:ext cx="1911" cy="413"/>
                          </a:xfrm>
                          <a:prstGeom prst="rect">
                            <a:avLst/>
                          </a:prstGeom>
                          <a:noFill/>
                          <a:ln>
                            <a:noFill/>
                          </a:ln>
                        </pic:spPr>
                      </pic:pic>
                      <wps:wsp>
                        <wps:cNvPr id="12" name="文本框 13"/>
                        <wps:cNvSpPr txBox="1"/>
                        <wps:spPr>
                          <a:xfrm>
                            <a:off x="0" y="0"/>
                            <a:ext cx="2086" cy="413"/>
                          </a:xfrm>
                          <a:prstGeom prst="rect">
                            <a:avLst/>
                          </a:prstGeom>
                          <a:noFill/>
                          <a:ln>
                            <a:noFill/>
                          </a:ln>
                        </wps:spPr>
                        <wps:txbx>
                          <w:txbxContent>
                            <w:p>
                              <w:pPr>
                                <w:spacing w:before="0" w:line="413" w:lineRule="exact"/>
                                <w:ind w:left="328" w:right="0" w:firstLine="0"/>
                                <w:jc w:val="left"/>
                                <w:rPr>
                                  <w:rFonts w:hint="eastAsia" w:ascii="微软雅黑" w:eastAsia="微软雅黑"/>
                                  <w:b/>
                                  <w:sz w:val="24"/>
                                </w:rPr>
                              </w:pPr>
                              <w:r>
                                <w:rPr>
                                  <w:rFonts w:hint="eastAsia" w:ascii="微软雅黑" w:eastAsia="微软雅黑"/>
                                  <w:b/>
                                  <w:color w:val="FFFFFF"/>
                                  <w:sz w:val="24"/>
                                </w:rPr>
                                <w:t>教育背景</w:t>
                              </w:r>
                            </w:p>
                          </w:txbxContent>
                        </wps:txbx>
                        <wps:bodyPr lIns="0" tIns="0" rIns="0" bIns="0" upright="1"/>
                      </wps:wsp>
                    </wpg:wgp>
                  </a:graphicData>
                </a:graphic>
              </wp:inline>
            </w:drawing>
          </mc:Choice>
          <mc:Fallback>
            <w:pict>
              <v:group id="组合 10" o:spid="_x0000_s1026" o:spt="203" style="height:20.65pt;width:104.3pt;" coordsize="2086,413" o:gfxdata="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CqJg6+tgAAACEBAAAZAAAAZHJzL19yZWxzL2Uyb0RvYy54bWwucmVsc4WPQWrDMBBF94XcQcw+&#10;lp1FKMWyN6HgbUgOMEhjWcQaCUkt9e0jyCaBQJfzP/89ph///Cp+KWUXWEHXtCCIdTCOrYLr5Xv/&#10;CSIXZINrYFKwUYZx2H30Z1qx1FFeXMyiUjgrWEqJX1JmvZDH3IRIXJs5JI+lnsnKiPqGluShbY8y&#10;PTNgeGGKyShIk+lAXLZYzf+zwzw7TaegfzxxeaOQzld3BWKyVBR4Mg4fYddEtiCHXr48NtwB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">
                <o:lock v:ext="edit" aspectratio="f"/>
                <v:line id="直线 11" o:spid="_x0000_s1026" o:spt="20" style="position:absolute;left:57;top:0;height:412;width:0;" filled="f" stroked="t" coordsize="21600,21600" o:gfxdata="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baSiL4A&#10;AADbAAAADwAAAAAAAAABACAAAAAiAAAAZHJzL2Rvd25yZXYueG1sUEsBAhQAFAAAAAgAh07iQDMv&#10;BZ47AAAAOQAAABAAAAAAAAAAAQAgAAAADQEAAGRycy9zaGFwZXhtbC54bWxQSwUGAAAAAAYABgBb&#10;AQAAtwMAAAAA&#10;">
                  <v:fill on="f" focussize="0,0"/>
                  <v:stroke weight="5.66850393700787pt" color="#17A491" joinstyle="round"/>
                  <v:imagedata o:title=""/>
                  <o:lock v:ext="edit" aspectratio="f"/>
                </v:line>
                <v:shape id="图片 12" o:spid="_x0000_s1026" o:spt="75" alt="" type="#_x0000_t75" style="position:absolute;left:175;top:0;height:413;width:1911;" filled="f" o:preferrelative="t" stroked="f" coordsize="21600,21600" o:gfxdata="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fmLEugAAANsA&#10;AAAPAAAAAAAAAAEAIAAAACIAAABkcnMvZG93bnJldi54bWxQSwECFAAUAAAACACHTuJAMy8FnjsA&#10;AAA5AAAAEAAAAAAAAAABACAAAAAJAQAAZHJzL3NoYXBleG1sLnhtbFBLBQYAAAAABgAGAFsBAACz&#10;AwAAAAA=&#10;">
                  <v:fill on="f" focussize="0,0"/>
                  <v:stroke on="f"/>
                  <v:imagedata r:id="rId8" o:title=""/>
                  <o:lock v:ext="edit" aspectratio="t"/>
                </v:shape>
                <v:shape id="文本框 13" o:spid="_x0000_s1026" o:spt="202" type="#_x0000_t202" style="position:absolute;left:0;top:0;height:413;width:2086;" filled="f" stroked="f" coordsize="21600,21600" o:gfxdata="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Uyl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before="0" w:line="413" w:lineRule="exact"/>
                          <w:ind w:left="328" w:right="0" w:firstLine="0"/>
                          <w:jc w:val="left"/>
                          <w:rPr>
                            <w:rFonts w:hint="eastAsia" w:ascii="微软雅黑" w:eastAsia="微软雅黑"/>
                            <w:b/>
                            <w:sz w:val="24"/>
                          </w:rPr>
                        </w:pPr>
                        <w:r>
                          <w:rPr>
                            <w:rFonts w:hint="eastAsia" w:ascii="微软雅黑" w:eastAsia="微软雅黑"/>
                            <w:b/>
                            <w:color w:val="FFFFFF"/>
                            <w:sz w:val="24"/>
                          </w:rPr>
                          <w:t>教育背景</w:t>
                        </w:r>
                      </w:p>
                    </w:txbxContent>
                  </v:textbox>
                </v:shape>
                <w10:wrap type="none"/>
                <w10:anchorlock/>
              </v:group>
            </w:pict>
          </mc:Fallback>
        </mc:AlternateContent>
      </w:r>
      <w:r>
        <w:rPr>
          <w:rFonts w:ascii="Times New Roman"/>
          <w:spacing w:val="134"/>
          <w:sz w:val="12"/>
        </w:rPr>
        <w:t xml:space="preserve"> </w:t>
      </w:r>
      <w:r>
        <w:rPr>
          <w:rFonts w:ascii="微软雅黑"/>
          <w:spacing w:val="134"/>
          <w:position w:val="20"/>
          <w:sz w:val="20"/>
        </w:rPr>
        <mc:AlternateContent>
          <mc:Choice Requires="wpg">
            <w:drawing>
              <wp:inline distT="0" distB="0" distL="114300" distR="114300">
                <wp:extent cx="5424170" cy="76200"/>
                <wp:effectExtent l="0" t="0" r="5080" b="0"/>
                <wp:docPr id="15" name="组合 14"/>
                <wp:cNvGraphicFramePr/>
                <a:graphic xmlns:a="http://schemas.openxmlformats.org/drawingml/2006/main">
                  <a:graphicData uri="http://schemas.microsoft.com/office/word/2010/wordprocessingGroup">
                    <wpg:wgp>
                      <wpg:cNvGrpSpPr/>
                      <wpg:grpSpPr>
                        <a:xfrm>
                          <a:off x="0" y="0"/>
                          <a:ext cx="5424170" cy="76200"/>
                          <a:chOff x="0" y="0"/>
                          <a:chExt cx="8542" cy="120"/>
                        </a:xfrm>
                      </wpg:grpSpPr>
                      <wps:wsp>
                        <wps:cNvPr id="14" name="任意多边形 15"/>
                        <wps:cNvSpPr/>
                        <wps:spPr>
                          <a:xfrm>
                            <a:off x="0" y="0"/>
                            <a:ext cx="8542" cy="120"/>
                          </a:xfrm>
                          <a:custGeom>
                            <a:avLst/>
                            <a:gdLst/>
                            <a:ahLst/>
                            <a:cxnLst/>
                            <a:pathLst>
                              <a:path w="8542" h="120">
                                <a:moveTo>
                                  <a:pt x="8482" y="0"/>
                                </a:moveTo>
                                <a:lnTo>
                                  <a:pt x="8459" y="5"/>
                                </a:lnTo>
                                <a:lnTo>
                                  <a:pt x="8440" y="18"/>
                                </a:lnTo>
                                <a:lnTo>
                                  <a:pt x="8427" y="37"/>
                                </a:lnTo>
                                <a:lnTo>
                                  <a:pt x="8422" y="60"/>
                                </a:lnTo>
                                <a:lnTo>
                                  <a:pt x="8427" y="83"/>
                                </a:lnTo>
                                <a:lnTo>
                                  <a:pt x="8440" y="102"/>
                                </a:lnTo>
                                <a:lnTo>
                                  <a:pt x="8459" y="115"/>
                                </a:lnTo>
                                <a:lnTo>
                                  <a:pt x="8482" y="120"/>
                                </a:lnTo>
                                <a:lnTo>
                                  <a:pt x="8505" y="115"/>
                                </a:lnTo>
                                <a:lnTo>
                                  <a:pt x="8524" y="102"/>
                                </a:lnTo>
                                <a:lnTo>
                                  <a:pt x="8537" y="83"/>
                                </a:lnTo>
                                <a:lnTo>
                                  <a:pt x="8540" y="70"/>
                                </a:lnTo>
                                <a:lnTo>
                                  <a:pt x="8482" y="70"/>
                                </a:lnTo>
                                <a:lnTo>
                                  <a:pt x="8482" y="50"/>
                                </a:lnTo>
                                <a:lnTo>
                                  <a:pt x="8540" y="50"/>
                                </a:lnTo>
                                <a:lnTo>
                                  <a:pt x="8537" y="37"/>
                                </a:lnTo>
                                <a:lnTo>
                                  <a:pt x="8524" y="18"/>
                                </a:lnTo>
                                <a:lnTo>
                                  <a:pt x="8505" y="5"/>
                                </a:lnTo>
                                <a:lnTo>
                                  <a:pt x="8482" y="0"/>
                                </a:lnTo>
                                <a:close/>
                                <a:moveTo>
                                  <a:pt x="8424" y="50"/>
                                </a:moveTo>
                                <a:lnTo>
                                  <a:pt x="0" y="50"/>
                                </a:lnTo>
                                <a:lnTo>
                                  <a:pt x="0" y="70"/>
                                </a:lnTo>
                                <a:lnTo>
                                  <a:pt x="8424" y="70"/>
                                </a:lnTo>
                                <a:lnTo>
                                  <a:pt x="8422" y="60"/>
                                </a:lnTo>
                                <a:lnTo>
                                  <a:pt x="8424" y="50"/>
                                </a:lnTo>
                                <a:close/>
                                <a:moveTo>
                                  <a:pt x="8540" y="50"/>
                                </a:moveTo>
                                <a:lnTo>
                                  <a:pt x="8482" y="50"/>
                                </a:lnTo>
                                <a:lnTo>
                                  <a:pt x="8482" y="70"/>
                                </a:lnTo>
                                <a:lnTo>
                                  <a:pt x="8540" y="70"/>
                                </a:lnTo>
                                <a:lnTo>
                                  <a:pt x="8542" y="60"/>
                                </a:lnTo>
                                <a:lnTo>
                                  <a:pt x="8540" y="50"/>
                                </a:lnTo>
                                <a:close/>
                              </a:path>
                            </a:pathLst>
                          </a:custGeom>
                          <a:solidFill>
                            <a:srgbClr val="17A491"/>
                          </a:solidFill>
                          <a:ln>
                            <a:noFill/>
                          </a:ln>
                        </wps:spPr>
                        <wps:bodyPr upright="1"/>
                      </wps:wsp>
                    </wpg:wgp>
                  </a:graphicData>
                </a:graphic>
              </wp:inline>
            </w:drawing>
          </mc:Choice>
          <mc:Fallback>
            <w:pict>
              <v:group id="组合 14" o:spid="_x0000_s1026" o:spt="203" style="height:6pt;width:427.1pt;" coordsize="8542,120" o:gfxdata="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">
                <o:lock v:ext="edit" aspectratio="f"/>
                <v:shape id="任意多边形 15" o:spid="_x0000_s1026" o:spt="100" style="position:absolute;left:0;top:0;height:120;width:8542;" fillcolor="#17A491" filled="t" stroked="f" coordsize="8542,120" o:gfxdata="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LM6LgAAADbAAAA&#10;DwAAAAAAAAABACAAAAAiAAAAZHJzL2Rvd25yZXYueG1sUEsBAhQAFAAAAAgAh07iQDMvBZ47AAAA&#10;OQAAABAAAAAAAAAAAQAgAAAABwEAAGRycy9zaGFwZXhtbC54bWxQSwUGAAAAAAYABgBbAQAAsQMA&#10;AAAA&#10;" path="m8482,0l8459,5,8440,18,8427,37,8422,60,8427,83,8440,102,8459,115,8482,120,8505,115,8524,102,8537,83,8540,70,8482,70,8482,50,8540,50,8537,37,8524,18,8505,5,8482,0xm8424,50l0,50,0,70,8424,70,8422,60,8424,50xm8540,50l8482,50,8482,70,8540,70,8542,60,8540,50xe">
                  <v:fill on="t" focussize="0,0"/>
                  <v:stroke on="f"/>
                  <v:imagedata o:title=""/>
                  <o:lock v:ext="edit" aspectratio="f"/>
                </v:shape>
                <w10:wrap type="none"/>
                <w10:anchorlock/>
              </v:group>
            </w:pict>
          </mc:Fallback>
        </mc:AlternateContent>
      </w:r>
    </w:p>
    <w:p>
      <w:pPr>
        <w:pStyle w:val="3"/>
        <w:spacing w:before="11"/>
        <w:rPr>
          <w:rFonts w:ascii="微软雅黑"/>
          <w:sz w:val="4"/>
        </w:rPr>
      </w:pPr>
    </w:p>
    <w:p>
      <w:pPr>
        <w:pStyle w:val="3"/>
        <w:spacing w:line="343" w:lineRule="exact"/>
        <w:ind w:left="159"/>
        <w:rPr>
          <w:rFonts w:ascii="微软雅黑"/>
        </w:rPr>
      </w:pPr>
      <w:r>
        <w:rPr>
          <w:rFonts w:ascii="微软雅黑"/>
          <w:position w:val="-6"/>
        </w:rPr>
        <mc:AlternateContent>
          <mc:Choice Requires="wpg">
            <w:drawing>
              <wp:inline distT="0" distB="0" distL="114300" distR="114300">
                <wp:extent cx="6865620" cy="218440"/>
                <wp:effectExtent l="0" t="0" r="0" b="0"/>
                <wp:docPr id="21" name="组合 16"/>
                <wp:cNvGraphicFramePr/>
                <a:graphic xmlns:a="http://schemas.openxmlformats.org/drawingml/2006/main">
                  <a:graphicData uri="http://schemas.microsoft.com/office/word/2010/wordprocessingGroup">
                    <wpg:wgp>
                      <wpg:cNvGrpSpPr/>
                      <wpg:grpSpPr>
                        <a:xfrm>
                          <a:off x="0" y="0"/>
                          <a:ext cx="6865620" cy="218440"/>
                          <a:chOff x="0" y="0"/>
                          <a:chExt cx="10812" cy="344"/>
                        </a:xfrm>
                      </wpg:grpSpPr>
                      <pic:pic xmlns:pic="http://schemas.openxmlformats.org/drawingml/2006/picture">
                        <pic:nvPicPr>
                          <pic:cNvPr id="16" name="图片 17"/>
                          <pic:cNvPicPr>
                            <a:picLocks noChangeAspect="1"/>
                          </pic:cNvPicPr>
                        </pic:nvPicPr>
                        <pic:blipFill>
                          <a:blip r:embed="rId9"/>
                          <a:stretch>
                            <a:fillRect/>
                          </a:stretch>
                        </pic:blipFill>
                        <pic:spPr>
                          <a:xfrm>
                            <a:off x="0" y="0"/>
                            <a:ext cx="10812" cy="344"/>
                          </a:xfrm>
                          <a:prstGeom prst="rect">
                            <a:avLst/>
                          </a:prstGeom>
                          <a:noFill/>
                          <a:ln>
                            <a:noFill/>
                          </a:ln>
                        </pic:spPr>
                      </pic:pic>
                      <wps:wsp>
                        <wps:cNvPr id="17" name="文本框 18"/>
                        <wps:cNvSpPr txBox="1"/>
                        <wps:spPr>
                          <a:xfrm>
                            <a:off x="144" y="41"/>
                            <a:ext cx="1614" cy="263"/>
                          </a:xfrm>
                          <a:prstGeom prst="rect">
                            <a:avLst/>
                          </a:prstGeom>
                          <a:noFill/>
                          <a:ln>
                            <a:noFill/>
                          </a:ln>
                        </wps:spPr>
                        <wps:txbx>
                          <w:txbxContent>
                            <w:p>
                              <w:pPr>
                                <w:spacing w:before="0" w:line="263" w:lineRule="exact"/>
                                <w:ind w:left="0" w:right="0" w:firstLine="0"/>
                                <w:jc w:val="left"/>
                                <w:rPr>
                                  <w:rFonts w:ascii="微软雅黑"/>
                                  <w:sz w:val="20"/>
                                </w:rPr>
                              </w:pPr>
                              <w:r>
                                <w:rPr>
                                  <w:rFonts w:ascii="微软雅黑"/>
                                  <w:color w:val="5F5F5F"/>
                                  <w:sz w:val="20"/>
                                </w:rPr>
                                <w:t>2011.09-2015.06</w:t>
                              </w:r>
                            </w:p>
                          </w:txbxContent>
                        </wps:txbx>
                        <wps:bodyPr lIns="0" tIns="0" rIns="0" bIns="0" upright="1"/>
                      </wps:wsp>
                      <wps:wsp>
                        <wps:cNvPr id="18" name="文本框 19"/>
                        <wps:cNvSpPr txBox="1"/>
                        <wps:spPr>
                          <a:xfrm>
                            <a:off x="3437" y="41"/>
                            <a:ext cx="1216" cy="263"/>
                          </a:xfrm>
                          <a:prstGeom prst="rect">
                            <a:avLst/>
                          </a:prstGeom>
                          <a:noFill/>
                          <a:ln>
                            <a:noFill/>
                          </a:ln>
                        </wps:spPr>
                        <wps:txbx>
                          <w:txbxContent>
                            <w:p>
                              <w:pPr>
                                <w:spacing w:before="0" w:line="263" w:lineRule="exact"/>
                                <w:ind w:left="0" w:right="0" w:firstLine="0"/>
                                <w:jc w:val="left"/>
                                <w:rPr>
                                  <w:rFonts w:hint="eastAsia" w:ascii="微软雅黑" w:eastAsia="微软雅黑"/>
                                  <w:sz w:val="20"/>
                                </w:rPr>
                              </w:pPr>
                              <w:r>
                                <w:rPr>
                                  <w:rFonts w:hint="eastAsia" w:ascii="微软雅黑" w:eastAsia="微软雅黑"/>
                                  <w:color w:val="5F5F5F"/>
                                  <w:sz w:val="20"/>
                                </w:rPr>
                                <w:t>西南科技大学</w:t>
                              </w:r>
                            </w:p>
                          </w:txbxContent>
                        </wps:txbx>
                        <wps:bodyPr lIns="0" tIns="0" rIns="0" bIns="0" upright="1"/>
                      </wps:wsp>
                      <wps:wsp>
                        <wps:cNvPr id="19" name="文本框 20"/>
                        <wps:cNvSpPr txBox="1"/>
                        <wps:spPr>
                          <a:xfrm>
                            <a:off x="6839" y="41"/>
                            <a:ext cx="815" cy="263"/>
                          </a:xfrm>
                          <a:prstGeom prst="rect">
                            <a:avLst/>
                          </a:prstGeom>
                          <a:noFill/>
                          <a:ln>
                            <a:noFill/>
                          </a:ln>
                        </wps:spPr>
                        <wps:txbx>
                          <w:txbxContent>
                            <w:p>
                              <w:pPr>
                                <w:spacing w:before="0" w:line="263" w:lineRule="exact"/>
                                <w:ind w:left="0" w:right="0" w:firstLine="0"/>
                                <w:jc w:val="left"/>
                                <w:rPr>
                                  <w:rFonts w:hint="eastAsia" w:ascii="微软雅黑" w:eastAsia="微软雅黑"/>
                                  <w:sz w:val="20"/>
                                </w:rPr>
                              </w:pPr>
                              <w:r>
                                <w:rPr>
                                  <w:rFonts w:hint="eastAsia" w:ascii="微软雅黑" w:eastAsia="微软雅黑"/>
                                  <w:color w:val="5F5F5F"/>
                                  <w:sz w:val="20"/>
                                </w:rPr>
                                <w:t>物流管理</w:t>
                              </w:r>
                            </w:p>
                          </w:txbxContent>
                        </wps:txbx>
                        <wps:bodyPr lIns="0" tIns="0" rIns="0" bIns="0" upright="1"/>
                      </wps:wsp>
                      <wps:wsp>
                        <wps:cNvPr id="20" name="文本框 21"/>
                        <wps:cNvSpPr txBox="1"/>
                        <wps:spPr>
                          <a:xfrm>
                            <a:off x="9534" y="41"/>
                            <a:ext cx="1019" cy="263"/>
                          </a:xfrm>
                          <a:prstGeom prst="rect">
                            <a:avLst/>
                          </a:prstGeom>
                          <a:noFill/>
                          <a:ln>
                            <a:noFill/>
                          </a:ln>
                        </wps:spPr>
                        <wps:txbx>
                          <w:txbxContent>
                            <w:p>
                              <w:pPr>
                                <w:spacing w:before="0" w:line="263" w:lineRule="exact"/>
                                <w:ind w:left="0" w:right="0" w:firstLine="0"/>
                                <w:jc w:val="left"/>
                                <w:rPr>
                                  <w:rFonts w:hint="eastAsia" w:ascii="微软雅黑" w:eastAsia="微软雅黑"/>
                                  <w:sz w:val="20"/>
                                </w:rPr>
                              </w:pPr>
                              <w:r>
                                <w:rPr>
                                  <w:rFonts w:hint="eastAsia" w:ascii="微软雅黑" w:eastAsia="微软雅黑"/>
                                  <w:color w:val="5F5F5F"/>
                                  <w:sz w:val="20"/>
                                </w:rPr>
                                <w:t>管理学学士</w:t>
                              </w:r>
                            </w:p>
                          </w:txbxContent>
                        </wps:txbx>
                        <wps:bodyPr lIns="0" tIns="0" rIns="0" bIns="0" upright="1"/>
                      </wps:wsp>
                    </wpg:wgp>
                  </a:graphicData>
                </a:graphic>
              </wp:inline>
            </w:drawing>
          </mc:Choice>
          <mc:Fallback>
            <w:pict>
              <v:group id="组合 16" o:spid="_x0000_s1026" o:spt="203" style="height:17.2pt;width:540.6pt;" coordsize="10812,344" o:gfxdata="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">
                <o:lock v:ext="edit" aspectratio="f"/>
                <v:shape id="图片 17" o:spid="_x0000_s1026" o:spt="75" alt="" type="#_x0000_t75" style="position:absolute;left:0;top:0;height:344;width:10812;" filled="f" o:preferrelative="t" stroked="f" coordsize="21600,21600" o:gfxdata="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dYAtu2AAAA2wAAAA8A&#10;AAAAAAAAAQAgAAAAIgAAAGRycy9kb3ducmV2LnhtbFBLAQIUABQAAAAIAIdO4kAzLwWeOwAAADkA&#10;AAAQAAAAAAAAAAEAIAAAAAUBAABkcnMvc2hhcGV4bWwueG1sUEsFBgAAAAAGAAYAWwEAAK8DAAAA&#10;AA==&#10;">
                  <v:fill on="f" focussize="0,0"/>
                  <v:stroke on="f"/>
                  <v:imagedata r:id="rId9" o:title=""/>
                  <o:lock v:ext="edit" aspectratio="t"/>
                </v:shape>
                <v:shape id="文本框 18" o:spid="_x0000_s1026" o:spt="202" type="#_x0000_t202" style="position:absolute;left:144;top:41;height:263;width:1614;" filled="f" stroked="f" coordsize="21600,21600" o:gfxdata="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jacy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before="0" w:line="263" w:lineRule="exact"/>
                          <w:ind w:left="0" w:right="0" w:firstLine="0"/>
                          <w:jc w:val="left"/>
                          <w:rPr>
                            <w:rFonts w:ascii="微软雅黑"/>
                            <w:sz w:val="20"/>
                          </w:rPr>
                        </w:pPr>
                        <w:r>
                          <w:rPr>
                            <w:rFonts w:ascii="微软雅黑"/>
                            <w:color w:val="5F5F5F"/>
                            <w:sz w:val="20"/>
                          </w:rPr>
                          <w:t>2011.09-2015.06</w:t>
                        </w:r>
                      </w:p>
                    </w:txbxContent>
                  </v:textbox>
                </v:shape>
                <v:shape id="文本框 19" o:spid="_x0000_s1026" o:spt="202" type="#_x0000_t202" style="position:absolute;left:3437;top:41;height:263;width:1216;" filled="f" stroked="f" coordsize="21600,21600" o:gfxdata="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z9v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63" w:lineRule="exact"/>
                          <w:ind w:left="0" w:right="0" w:firstLine="0"/>
                          <w:jc w:val="left"/>
                          <w:rPr>
                            <w:rFonts w:hint="eastAsia" w:ascii="微软雅黑" w:eastAsia="微软雅黑"/>
                            <w:sz w:val="20"/>
                          </w:rPr>
                        </w:pPr>
                        <w:r>
                          <w:rPr>
                            <w:rFonts w:hint="eastAsia" w:ascii="微软雅黑" w:eastAsia="微软雅黑"/>
                            <w:color w:val="5F5F5F"/>
                            <w:sz w:val="20"/>
                          </w:rPr>
                          <w:t>西南科技大学</w:t>
                        </w:r>
                      </w:p>
                    </w:txbxContent>
                  </v:textbox>
                </v:shape>
                <v:shape id="文本框 20" o:spid="_x0000_s1026" o:spt="202" type="#_x0000_t202" style="position:absolute;left:6839;top:41;height:263;width:815;" filled="f" stroked="f" coordsize="21600,21600" o:gfxdata="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wWCW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before="0" w:line="263" w:lineRule="exact"/>
                          <w:ind w:left="0" w:right="0" w:firstLine="0"/>
                          <w:jc w:val="left"/>
                          <w:rPr>
                            <w:rFonts w:hint="eastAsia" w:ascii="微软雅黑" w:eastAsia="微软雅黑"/>
                            <w:sz w:val="20"/>
                          </w:rPr>
                        </w:pPr>
                        <w:r>
                          <w:rPr>
                            <w:rFonts w:hint="eastAsia" w:ascii="微软雅黑" w:eastAsia="微软雅黑"/>
                            <w:color w:val="5F5F5F"/>
                            <w:sz w:val="20"/>
                          </w:rPr>
                          <w:t>物流管理</w:t>
                        </w:r>
                      </w:p>
                    </w:txbxContent>
                  </v:textbox>
                </v:shape>
                <v:shape id="文本框 21" o:spid="_x0000_s1026" o:spt="202" type="#_x0000_t202" style="position:absolute;left:9534;top:41;height:263;width:1019;"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pPr>
                          <w:spacing w:before="0" w:line="263" w:lineRule="exact"/>
                          <w:ind w:left="0" w:right="0" w:firstLine="0"/>
                          <w:jc w:val="left"/>
                          <w:rPr>
                            <w:rFonts w:hint="eastAsia" w:ascii="微软雅黑" w:eastAsia="微软雅黑"/>
                            <w:sz w:val="20"/>
                          </w:rPr>
                        </w:pPr>
                        <w:r>
                          <w:rPr>
                            <w:rFonts w:hint="eastAsia" w:ascii="微软雅黑" w:eastAsia="微软雅黑"/>
                            <w:color w:val="5F5F5F"/>
                            <w:sz w:val="20"/>
                          </w:rPr>
                          <w:t>管理学学士</w:t>
                        </w:r>
                      </w:p>
                    </w:txbxContent>
                  </v:textbox>
                </v:shape>
                <w10:wrap type="none"/>
                <w10:anchorlock/>
              </v:group>
            </w:pict>
          </mc:Fallback>
        </mc:AlternateContent>
      </w:r>
    </w:p>
    <w:p>
      <w:pPr>
        <w:pStyle w:val="3"/>
        <w:spacing w:before="16"/>
        <w:rPr>
          <w:rFonts w:ascii="微软雅黑"/>
          <w:sz w:val="8"/>
        </w:rPr>
      </w:pPr>
      <w:r>
        <mc:AlternateContent>
          <mc:Choice Requires="wpg">
            <w:drawing>
              <wp:anchor distT="0" distB="0" distL="0" distR="0" simplePos="0" relativeHeight="251667456" behindDoc="1" locked="0" layoutInCell="1" allowOverlap="1">
                <wp:simplePos x="0" y="0"/>
                <wp:positionH relativeFrom="page">
                  <wp:posOffset>281940</wp:posOffset>
                </wp:positionH>
                <wp:positionV relativeFrom="paragraph">
                  <wp:posOffset>158750</wp:posOffset>
                </wp:positionV>
                <wp:extent cx="1337310" cy="274955"/>
                <wp:effectExtent l="0" t="0" r="15240" b="10795"/>
                <wp:wrapTopAndBottom/>
                <wp:docPr id="41" name="组合 22"/>
                <wp:cNvGraphicFramePr/>
                <a:graphic xmlns:a="http://schemas.openxmlformats.org/drawingml/2006/main">
                  <a:graphicData uri="http://schemas.microsoft.com/office/word/2010/wordprocessingGroup">
                    <wpg:wgp>
                      <wpg:cNvGrpSpPr/>
                      <wpg:grpSpPr>
                        <a:xfrm>
                          <a:off x="0" y="0"/>
                          <a:ext cx="1337310" cy="274955"/>
                          <a:chOff x="444" y="250"/>
                          <a:chExt cx="2106" cy="433"/>
                        </a:xfrm>
                      </wpg:grpSpPr>
                      <wps:wsp>
                        <wps:cNvPr id="37" name="直线 23"/>
                        <wps:cNvSpPr/>
                        <wps:spPr>
                          <a:xfrm>
                            <a:off x="511" y="260"/>
                            <a:ext cx="0" cy="413"/>
                          </a:xfrm>
                          <a:prstGeom prst="line">
                            <a:avLst/>
                          </a:prstGeom>
                          <a:ln w="71994" cap="flat" cmpd="sng">
                            <a:solidFill>
                              <a:srgbClr val="17A491"/>
                            </a:solidFill>
                            <a:prstDash val="solid"/>
                            <a:headEnd type="none" w="med" len="med"/>
                            <a:tailEnd type="none" w="med" len="med"/>
                          </a:ln>
                        </wps:spPr>
                        <wps:bodyPr upright="1"/>
                      </wps:wsp>
                      <wps:wsp>
                        <wps:cNvPr id="38" name="矩形 24"/>
                        <wps:cNvSpPr/>
                        <wps:spPr>
                          <a:xfrm>
                            <a:off x="454" y="260"/>
                            <a:ext cx="114" cy="413"/>
                          </a:xfrm>
                          <a:prstGeom prst="rect">
                            <a:avLst/>
                          </a:prstGeom>
                          <a:noFill/>
                          <a:ln w="12700" cap="flat" cmpd="sng">
                            <a:solidFill>
                              <a:srgbClr val="17A491"/>
                            </a:solidFill>
                            <a:prstDash val="solid"/>
                            <a:miter/>
                            <a:headEnd type="none" w="med" len="med"/>
                            <a:tailEnd type="none" w="med" len="med"/>
                          </a:ln>
                        </wps:spPr>
                        <wps:bodyPr upright="1"/>
                      </wps:wsp>
                      <pic:pic xmlns:pic="http://schemas.openxmlformats.org/drawingml/2006/picture">
                        <pic:nvPicPr>
                          <pic:cNvPr id="39" name="图片 25"/>
                          <pic:cNvPicPr>
                            <a:picLocks noChangeAspect="1"/>
                          </pic:cNvPicPr>
                        </pic:nvPicPr>
                        <pic:blipFill>
                          <a:blip r:embed="rId10"/>
                          <a:stretch>
                            <a:fillRect/>
                          </a:stretch>
                        </pic:blipFill>
                        <pic:spPr>
                          <a:xfrm>
                            <a:off x="619" y="250"/>
                            <a:ext cx="1931" cy="433"/>
                          </a:xfrm>
                          <a:prstGeom prst="rect">
                            <a:avLst/>
                          </a:prstGeom>
                          <a:noFill/>
                          <a:ln>
                            <a:noFill/>
                          </a:ln>
                        </pic:spPr>
                      </pic:pic>
                      <wps:wsp>
                        <wps:cNvPr id="40" name="文本框 26"/>
                        <wps:cNvSpPr txBox="1"/>
                        <wps:spPr>
                          <a:xfrm>
                            <a:off x="444" y="250"/>
                            <a:ext cx="2106" cy="433"/>
                          </a:xfrm>
                          <a:prstGeom prst="rect">
                            <a:avLst/>
                          </a:prstGeom>
                          <a:noFill/>
                          <a:ln>
                            <a:noFill/>
                          </a:ln>
                        </wps:spPr>
                        <wps:txbx>
                          <w:txbxContent>
                            <w:p>
                              <w:pPr>
                                <w:spacing w:before="5" w:line="428" w:lineRule="exact"/>
                                <w:ind w:left="338" w:right="0" w:firstLine="0"/>
                                <w:jc w:val="left"/>
                                <w:rPr>
                                  <w:rFonts w:hint="eastAsia" w:ascii="微软雅黑" w:eastAsia="微软雅黑"/>
                                  <w:b/>
                                  <w:sz w:val="24"/>
                                </w:rPr>
                              </w:pPr>
                              <w:r>
                                <w:rPr>
                                  <w:rFonts w:hint="eastAsia" w:ascii="微软雅黑" w:eastAsia="微软雅黑"/>
                                  <w:b/>
                                  <w:color w:val="FFFFFF"/>
                                  <w:sz w:val="24"/>
                                </w:rPr>
                                <w:t>工作经历</w:t>
                              </w:r>
                            </w:p>
                          </w:txbxContent>
                        </wps:txbx>
                        <wps:bodyPr lIns="0" tIns="0" rIns="0" bIns="0" upright="1"/>
                      </wps:wsp>
                    </wpg:wgp>
                  </a:graphicData>
                </a:graphic>
              </wp:anchor>
            </w:drawing>
          </mc:Choice>
          <mc:Fallback>
            <w:pict>
              <v:group id="组合 22" o:spid="_x0000_s1026" o:spt="203" style="position:absolute;left:0pt;margin-left:22.2pt;margin-top:12.5pt;height:21.65pt;width:105.3pt;mso-position-horizontal-relative:page;mso-wrap-distance-bottom:0pt;mso-wrap-distance-top:0pt;z-index:-251649024;mso-width-relative:page;mso-height-relative:page;" coordorigin="444,250" coordsize="2106,433" o:gfxdata="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CqJg6+tgAAACEBAAAZAAAAZHJzL19yZWxzL2Uyb0RvYy54bWwucmVsc4WPQWrDMBBF94XcQcw+&#10;lp1FKMWyN6HgbUgOMEhjWcQaCUkt9e0jyCaBQJfzP/89ph///Cp+KWUXWEHXtCCIdTCOrYLr5Xv/&#10;CSIXZINrYFKwUYZx2H30Z1qx1FFeXMyiUjgrWEqJX1JmvZDH3IRIXJs5JI+lnsnKiPqGluShbY8y&#10;PTNgeGGKyShIk+lAXLZYzf+zwzw7TaegfzxxeaOQzld3BWKyVBR4Mg4fYddEtiCHXr48NtwB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">
                <o:lock v:ext="edit" aspectratio="f"/>
                <v:line id="直线 23" o:spid="_x0000_s1026" o:spt="20" style="position:absolute;left:511;top:260;height:413;width:0;" filled="f" stroked="t" coordsize="21600,21600" o:gfxdata="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NBkJr4A&#10;AADbAAAADwAAAAAAAAABACAAAAAiAAAAZHJzL2Rvd25yZXYueG1sUEsBAhQAFAAAAAgAh07iQDMv&#10;BZ47AAAAOQAAABAAAAAAAAAAAQAgAAAADQEAAGRycy9zaGFwZXhtbC54bWxQSwUGAAAAAAYABgBb&#10;AQAAtwMAAAAA&#10;">
                  <v:fill on="f" focussize="0,0"/>
                  <v:stroke weight="5.6688188976378pt" color="#17A491" joinstyle="round"/>
                  <v:imagedata o:title=""/>
                  <o:lock v:ext="edit" aspectratio="f"/>
                </v:line>
                <v:rect id="矩形 24" o:spid="_x0000_s1026" o:spt="1" style="position:absolute;left:454;top:260;height:413;width:114;" filled="f" stroked="t" coordsize="21600,21600" o:gfxdata="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euRXS5AAAA2wAA&#10;AA8AAAAAAAAAAQAgAAAAIgAAAGRycy9kb3ducmV2LnhtbFBLAQIUABQAAAAIAIdO4kAzLwWeOwAA&#10;ADkAAAAQAAAAAAAAAAEAIAAAAAgBAABkcnMvc2hhcGV4bWwueG1sUEsFBgAAAAAGAAYAWwEAALID&#10;AAAAAA==&#10;">
                  <v:fill on="f" focussize="0,0"/>
                  <v:stroke weight="1pt" color="#17A491" joinstyle="miter"/>
                  <v:imagedata o:title=""/>
                  <o:lock v:ext="edit" aspectratio="f"/>
                </v:rect>
                <v:shape id="图片 25" o:spid="_x0000_s1026" o:spt="75" alt="" type="#_x0000_t75" style="position:absolute;left:619;top:250;height:433;width:1931;" filled="f" o:preferrelative="t" stroked="f" coordsize="21600,21600" o:gfxdata="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eg6bvQAA&#10;ANsAAAAPAAAAAAAAAAEAIAAAACIAAABkcnMvZG93bnJldi54bWxQSwECFAAUAAAACACHTuJAMy8F&#10;njsAAAA5AAAAEAAAAAAAAAABACAAAAAMAQAAZHJzL3NoYXBleG1sLnhtbFBLBQYAAAAABgAGAFsB&#10;AAC2AwAAAAA=&#10;">
                  <v:fill on="f" focussize="0,0"/>
                  <v:stroke on="f"/>
                  <v:imagedata r:id="rId10" o:title=""/>
                  <o:lock v:ext="edit" aspectratio="t"/>
                </v:shape>
                <v:shape id="文本框 26" o:spid="_x0000_s1026" o:spt="202" type="#_x0000_t202" style="position:absolute;left:444;top:250;height:433;width:2106;" filled="f" stroked="f" coordsize="21600,21600" o:gfxdata="UEsDBAoAAAAAAIdO4kAAAAAAAAAAAAAAAAAEAAAAZHJzL1BLAwQUAAAACACHTuJAGbnepboAAADb&#10;AAAADwAAAGRycy9kb3ducmV2LnhtbEVPy2oCMRTdF/yHcAvd1UQp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ud6l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pPr>
                          <w:spacing w:before="5" w:line="428" w:lineRule="exact"/>
                          <w:ind w:left="338" w:right="0" w:firstLine="0"/>
                          <w:jc w:val="left"/>
                          <w:rPr>
                            <w:rFonts w:hint="eastAsia" w:ascii="微软雅黑" w:eastAsia="微软雅黑"/>
                            <w:b/>
                            <w:sz w:val="24"/>
                          </w:rPr>
                        </w:pPr>
                        <w:r>
                          <w:rPr>
                            <w:rFonts w:hint="eastAsia" w:ascii="微软雅黑" w:eastAsia="微软雅黑"/>
                            <w:b/>
                            <w:color w:val="FFFFFF"/>
                            <w:sz w:val="24"/>
                          </w:rPr>
                          <w:t>工作经历</w:t>
                        </w:r>
                      </w:p>
                    </w:txbxContent>
                  </v:textbox>
                </v:shape>
                <w10:wrap type="topAndBottom"/>
              </v:group>
            </w:pict>
          </mc:Fallback>
        </mc:AlternateContent>
      </w:r>
      <w:r>
        <mc:AlternateContent>
          <mc:Choice Requires="wps">
            <w:drawing>
              <wp:anchor distT="0" distB="0" distL="0" distR="0" simplePos="0" relativeHeight="251668480" behindDoc="1" locked="0" layoutInCell="1" allowOverlap="1">
                <wp:simplePos x="0" y="0"/>
                <wp:positionH relativeFrom="page">
                  <wp:posOffset>1723390</wp:posOffset>
                </wp:positionH>
                <wp:positionV relativeFrom="paragraph">
                  <wp:posOffset>261620</wp:posOffset>
                </wp:positionV>
                <wp:extent cx="5424805" cy="76200"/>
                <wp:effectExtent l="0" t="0" r="4445" b="0"/>
                <wp:wrapTopAndBottom/>
                <wp:docPr id="42" name="任意多边形 27"/>
                <wp:cNvGraphicFramePr/>
                <a:graphic xmlns:a="http://schemas.openxmlformats.org/drawingml/2006/main">
                  <a:graphicData uri="http://schemas.microsoft.com/office/word/2010/wordprocessingShape">
                    <wps:wsp>
                      <wps:cNvSpPr/>
                      <wps:spPr>
                        <a:xfrm>
                          <a:off x="0" y="0"/>
                          <a:ext cx="5424805" cy="76200"/>
                        </a:xfrm>
                        <a:custGeom>
                          <a:avLst/>
                          <a:gdLst/>
                          <a:ahLst/>
                          <a:cxnLst/>
                          <a:pathLst>
                            <a:path w="8543" h="120">
                              <a:moveTo>
                                <a:pt x="8482" y="0"/>
                              </a:moveTo>
                              <a:lnTo>
                                <a:pt x="8459" y="4"/>
                              </a:lnTo>
                              <a:lnTo>
                                <a:pt x="8440" y="17"/>
                              </a:lnTo>
                              <a:lnTo>
                                <a:pt x="8427" y="36"/>
                              </a:lnTo>
                              <a:lnTo>
                                <a:pt x="8422" y="60"/>
                              </a:lnTo>
                              <a:lnTo>
                                <a:pt x="8427" y="83"/>
                              </a:lnTo>
                              <a:lnTo>
                                <a:pt x="8440" y="102"/>
                              </a:lnTo>
                              <a:lnTo>
                                <a:pt x="8459" y="115"/>
                              </a:lnTo>
                              <a:lnTo>
                                <a:pt x="8482" y="120"/>
                              </a:lnTo>
                              <a:lnTo>
                                <a:pt x="8506" y="115"/>
                              </a:lnTo>
                              <a:lnTo>
                                <a:pt x="8525" y="102"/>
                              </a:lnTo>
                              <a:lnTo>
                                <a:pt x="8537" y="83"/>
                              </a:lnTo>
                              <a:lnTo>
                                <a:pt x="8540" y="70"/>
                              </a:lnTo>
                              <a:lnTo>
                                <a:pt x="8482" y="70"/>
                              </a:lnTo>
                              <a:lnTo>
                                <a:pt x="8482" y="50"/>
                              </a:lnTo>
                              <a:lnTo>
                                <a:pt x="8540" y="50"/>
                              </a:lnTo>
                              <a:lnTo>
                                <a:pt x="8537" y="36"/>
                              </a:lnTo>
                              <a:lnTo>
                                <a:pt x="8525" y="17"/>
                              </a:lnTo>
                              <a:lnTo>
                                <a:pt x="8506" y="4"/>
                              </a:lnTo>
                              <a:lnTo>
                                <a:pt x="8482" y="0"/>
                              </a:lnTo>
                              <a:close/>
                              <a:moveTo>
                                <a:pt x="8424" y="50"/>
                              </a:moveTo>
                              <a:lnTo>
                                <a:pt x="0" y="50"/>
                              </a:lnTo>
                              <a:lnTo>
                                <a:pt x="0" y="70"/>
                              </a:lnTo>
                              <a:lnTo>
                                <a:pt x="8424" y="70"/>
                              </a:lnTo>
                              <a:lnTo>
                                <a:pt x="8422" y="60"/>
                              </a:lnTo>
                              <a:lnTo>
                                <a:pt x="8424" y="50"/>
                              </a:lnTo>
                              <a:close/>
                              <a:moveTo>
                                <a:pt x="8540" y="50"/>
                              </a:moveTo>
                              <a:lnTo>
                                <a:pt x="8482" y="50"/>
                              </a:lnTo>
                              <a:lnTo>
                                <a:pt x="8482" y="70"/>
                              </a:lnTo>
                              <a:lnTo>
                                <a:pt x="8540" y="70"/>
                              </a:lnTo>
                              <a:lnTo>
                                <a:pt x="8542" y="60"/>
                              </a:lnTo>
                              <a:lnTo>
                                <a:pt x="8540" y="50"/>
                              </a:lnTo>
                              <a:close/>
                            </a:path>
                          </a:pathLst>
                        </a:custGeom>
                        <a:solidFill>
                          <a:srgbClr val="17A491"/>
                        </a:solidFill>
                        <a:ln>
                          <a:noFill/>
                        </a:ln>
                      </wps:spPr>
                      <wps:bodyPr upright="1"/>
                    </wps:wsp>
                  </a:graphicData>
                </a:graphic>
              </wp:anchor>
            </w:drawing>
          </mc:Choice>
          <mc:Fallback>
            <w:pict>
              <v:shape id="任意多边形 27" o:spid="_x0000_s1026" o:spt="100" style="position:absolute;left:0pt;margin-left:135.7pt;margin-top:20.6pt;height:6pt;width:427.15pt;mso-position-horizontal-relative:page;mso-wrap-distance-bottom:0pt;mso-wrap-distance-top:0pt;z-index:-251648000;mso-width-relative:page;mso-height-relative:page;" fillcolor="#17A491" filled="t" stroked="f" coordsize="8543,120" o:gfxdata="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&#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O/7POTYAAAACgEAAA8AAAAAAAAAAQAgAAAAIgAAAGRy&#10;cy9kb3ducmV2LnhtbFBLAQIUABQAAAAIAIdO4kBFT3z6sAIAAIwIAAAOAAAAAAAAAAEAIAAAACcB&#10;AABkcnMvZTJvRG9jLnhtbFBLBQYAAAAABgAGAFkBAABJBgAAAAA=&#10;" path="m8482,0l8459,4,8440,17,8427,36,8422,60,8427,83,8440,102,8459,115,8482,120,8506,115,8525,102,8537,83,8540,70,8482,70,8482,50,8540,50,8537,36,8525,17,8506,4,8482,0xm8424,50l0,50,0,70,8424,70,8422,60,8424,50xm8540,50l8482,50,8482,70,8540,70,8542,60,8540,50xe">
                <v:fill on="t" focussize="0,0"/>
                <v:stroke on="f"/>
                <v:imagedata o:title=""/>
                <o:lock v:ext="edit" aspectratio="f"/>
                <w10:wrap type="topAndBottom"/>
              </v:shape>
            </w:pict>
          </mc:Fallback>
        </mc:AlternateContent>
      </w:r>
    </w:p>
    <w:p>
      <w:pPr>
        <w:tabs>
          <w:tab w:val="left" w:pos="3798"/>
          <w:tab w:val="left" w:pos="8306"/>
        </w:tabs>
        <w:spacing w:before="80"/>
        <w:ind w:left="303" w:right="0" w:firstLine="0"/>
        <w:jc w:val="left"/>
        <w:rPr>
          <w:rFonts w:hint="eastAsia" w:ascii="微软雅黑" w:eastAsia="微软雅黑"/>
          <w:b/>
          <w:sz w:val="22"/>
        </w:rPr>
      </w:pPr>
      <w:r>
        <w:rPr>
          <w:rFonts w:hint="eastAsia" w:ascii="微软雅黑" w:eastAsia="微软雅黑"/>
          <w:color w:val="5F5F5F"/>
          <w:sz w:val="22"/>
        </w:rPr>
        <w:t>2017.06-至今</w:t>
      </w:r>
      <w:r>
        <w:rPr>
          <w:rFonts w:hint="eastAsia" w:ascii="微软雅黑" w:eastAsia="微软雅黑"/>
          <w:color w:val="5F5F5F"/>
          <w:sz w:val="22"/>
        </w:rPr>
        <w:tab/>
      </w:r>
      <w:r>
        <w:rPr>
          <w:rFonts w:hint="eastAsia" w:ascii="微软雅黑" w:eastAsia="微软雅黑"/>
          <w:b/>
          <w:color w:val="5F5F5F"/>
          <w:spacing w:val="-3"/>
          <w:sz w:val="22"/>
        </w:rPr>
        <w:t>货</w:t>
      </w:r>
      <w:r>
        <w:rPr>
          <w:rFonts w:hint="eastAsia" w:ascii="微软雅黑" w:eastAsia="微软雅黑"/>
          <w:b/>
          <w:color w:val="5F5F5F"/>
          <w:sz w:val="22"/>
        </w:rPr>
        <w:t>车帮</w:t>
      </w:r>
      <w:r>
        <w:rPr>
          <w:rFonts w:hint="eastAsia" w:ascii="微软雅黑" w:eastAsia="微软雅黑"/>
          <w:b/>
          <w:color w:val="5F5F5F"/>
          <w:sz w:val="22"/>
        </w:rPr>
        <w:tab/>
      </w:r>
      <w:r>
        <w:rPr>
          <w:rFonts w:hint="eastAsia" w:ascii="微软雅黑" w:eastAsia="微软雅黑"/>
          <w:b/>
          <w:color w:val="5F5F5F"/>
          <w:sz w:val="22"/>
        </w:rPr>
        <w:t>数据产品经理</w:t>
      </w:r>
    </w:p>
    <w:p>
      <w:pPr>
        <w:pStyle w:val="2"/>
        <w:spacing w:before="57"/>
      </w:pPr>
      <w:r>
        <w:drawing>
          <wp:anchor distT="0" distB="0" distL="0" distR="0" simplePos="0" relativeHeight="251444224" behindDoc="1" locked="0" layoutInCell="1" allowOverlap="1">
            <wp:simplePos x="0" y="0"/>
            <wp:positionH relativeFrom="page">
              <wp:posOffset>316865</wp:posOffset>
            </wp:positionH>
            <wp:positionV relativeFrom="paragraph">
              <wp:posOffset>-248920</wp:posOffset>
            </wp:positionV>
            <wp:extent cx="6866890" cy="4512310"/>
            <wp:effectExtent l="0" t="0" r="0" b="0"/>
            <wp:wrapNone/>
            <wp:docPr id="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png"/>
                    <pic:cNvPicPr>
                      <a:picLocks noChangeAspect="1"/>
                    </pic:cNvPicPr>
                  </pic:nvPicPr>
                  <pic:blipFill>
                    <a:blip r:embed="rId11" cstate="print"/>
                    <a:stretch>
                      <a:fillRect/>
                    </a:stretch>
                  </pic:blipFill>
                  <pic:spPr>
                    <a:xfrm>
                      <a:off x="0" y="0"/>
                      <a:ext cx="6867144" cy="4512563"/>
                    </a:xfrm>
                    <a:prstGeom prst="rect">
                      <a:avLst/>
                    </a:prstGeom>
                  </pic:spPr>
                </pic:pic>
              </a:graphicData>
            </a:graphic>
          </wp:anchor>
        </w:drawing>
      </w:r>
      <w:r>
        <w:rPr>
          <w:color w:val="5F5F5F"/>
        </w:rPr>
        <w:t>工作描述：</w:t>
      </w:r>
    </w:p>
    <w:p>
      <w:pPr>
        <w:pStyle w:val="7"/>
        <w:numPr>
          <w:ilvl w:val="0"/>
          <w:numId w:val="1"/>
        </w:numPr>
        <w:tabs>
          <w:tab w:val="left" w:pos="587"/>
        </w:tabs>
        <w:spacing w:before="65" w:after="0" w:line="340" w:lineRule="auto"/>
        <w:ind w:left="586" w:right="314" w:hanging="284"/>
        <w:jc w:val="left"/>
        <w:rPr>
          <w:sz w:val="20"/>
        </w:rPr>
      </w:pPr>
      <w:r>
        <w:rPr>
          <w:color w:val="5F5F5F"/>
          <w:spacing w:val="-12"/>
          <w:sz w:val="20"/>
        </w:rPr>
        <w:t xml:space="preserve">【数据平台搭建】负责 </w:t>
      </w:r>
      <w:r>
        <w:rPr>
          <w:color w:val="5F5F5F"/>
          <w:sz w:val="20"/>
        </w:rPr>
        <w:t>BI</w:t>
      </w:r>
      <w:r>
        <w:rPr>
          <w:color w:val="5F5F5F"/>
          <w:spacing w:val="-16"/>
          <w:sz w:val="20"/>
        </w:rPr>
        <w:t xml:space="preserve"> 系统的报表模块、数据仪表盘及后台管理的全部需求和版本功能设计，满足各业务数据监控、</w:t>
      </w:r>
      <w:r>
        <w:rPr>
          <w:color w:val="5F5F5F"/>
          <w:sz w:val="20"/>
        </w:rPr>
        <w:t xml:space="preserve">探索式数据分析、数据查询、数据提取等多样化的数据需求。 </w:t>
      </w:r>
    </w:p>
    <w:p>
      <w:pPr>
        <w:pStyle w:val="7"/>
        <w:numPr>
          <w:ilvl w:val="0"/>
          <w:numId w:val="1"/>
        </w:numPr>
        <w:tabs>
          <w:tab w:val="left" w:pos="587"/>
        </w:tabs>
        <w:spacing w:before="0" w:after="0" w:line="340" w:lineRule="auto"/>
        <w:ind w:left="586" w:right="418" w:hanging="284"/>
        <w:jc w:val="left"/>
        <w:rPr>
          <w:sz w:val="20"/>
        </w:rPr>
      </w:pPr>
      <w:r>
        <w:rPr>
          <w:color w:val="5F5F5F"/>
          <w:sz w:val="20"/>
        </w:rPr>
        <w:t>【数据服务&amp;</w:t>
      </w:r>
      <w:r>
        <w:rPr>
          <w:color w:val="5F5F5F"/>
          <w:spacing w:val="-9"/>
          <w:sz w:val="20"/>
        </w:rPr>
        <w:t>画像】负责数据接口平台用户画像服务、定位服务及公共接口配置服务的搭建，统一数据输出渠道，改变</w:t>
      </w:r>
      <w:r>
        <w:rPr>
          <w:color w:val="5F5F5F"/>
          <w:spacing w:val="-2"/>
          <w:sz w:val="20"/>
        </w:rPr>
        <w:t xml:space="preserve">业务系统数据获取方式，提高数据获取的效率，当前接口平台服务于公司 </w:t>
      </w:r>
      <w:r>
        <w:rPr>
          <w:color w:val="5F5F5F"/>
          <w:sz w:val="20"/>
        </w:rPr>
        <w:t>6</w:t>
      </w:r>
      <w:r>
        <w:rPr>
          <w:color w:val="5F5F5F"/>
          <w:spacing w:val="-16"/>
          <w:sz w:val="20"/>
        </w:rPr>
        <w:t xml:space="preserve"> 个业务线及 </w:t>
      </w:r>
      <w:r>
        <w:rPr>
          <w:color w:val="5F5F5F"/>
          <w:sz w:val="20"/>
        </w:rPr>
        <w:t>12</w:t>
      </w:r>
      <w:r>
        <w:rPr>
          <w:color w:val="5F5F5F"/>
          <w:spacing w:val="-8"/>
          <w:sz w:val="20"/>
        </w:rPr>
        <w:t xml:space="preserve"> 个业务系统； </w:t>
      </w:r>
    </w:p>
    <w:p>
      <w:pPr>
        <w:pStyle w:val="7"/>
        <w:numPr>
          <w:ilvl w:val="0"/>
          <w:numId w:val="1"/>
        </w:numPr>
        <w:tabs>
          <w:tab w:val="left" w:pos="587"/>
        </w:tabs>
        <w:spacing w:before="0" w:after="0" w:line="338" w:lineRule="auto"/>
        <w:ind w:left="586" w:right="315" w:hanging="284"/>
        <w:jc w:val="left"/>
        <w:rPr>
          <w:sz w:val="20"/>
        </w:rPr>
      </w:pPr>
      <w:r>
        <w:rPr>
          <w:color w:val="5F5F5F"/>
          <w:spacing w:val="-5"/>
          <w:sz w:val="20"/>
        </w:rPr>
        <w:t xml:space="preserve">【元数据管理系统搭建】负责元数据管理系统从 </w:t>
      </w:r>
      <w:r>
        <w:rPr>
          <w:color w:val="5F5F5F"/>
          <w:sz w:val="20"/>
        </w:rPr>
        <w:t>0</w:t>
      </w:r>
      <w:r>
        <w:rPr>
          <w:color w:val="5F5F5F"/>
          <w:spacing w:val="-35"/>
          <w:sz w:val="20"/>
        </w:rPr>
        <w:t xml:space="preserve"> 到 </w:t>
      </w:r>
      <w:r>
        <w:rPr>
          <w:color w:val="5F5F5F"/>
          <w:sz w:val="20"/>
        </w:rPr>
        <w:t>1</w:t>
      </w:r>
      <w:r>
        <w:rPr>
          <w:color w:val="5F5F5F"/>
          <w:spacing w:val="-14"/>
          <w:sz w:val="20"/>
        </w:rPr>
        <w:t xml:space="preserve"> 的搭建，有效的对元数据信息进行维护，提高数据探查的效率，</w:t>
      </w:r>
      <w:r>
        <w:rPr>
          <w:color w:val="5F5F5F"/>
          <w:spacing w:val="-98"/>
          <w:sz w:val="20"/>
        </w:rPr>
        <w:t xml:space="preserve"> </w:t>
      </w:r>
      <w:r>
        <w:rPr>
          <w:color w:val="5F5F5F"/>
          <w:sz w:val="20"/>
        </w:rPr>
        <w:t xml:space="preserve">改变了数据黑盒的状态，支撑下游应用数据安全风险管控 </w:t>
      </w:r>
    </w:p>
    <w:p>
      <w:pPr>
        <w:pStyle w:val="7"/>
        <w:numPr>
          <w:ilvl w:val="0"/>
          <w:numId w:val="1"/>
        </w:numPr>
        <w:tabs>
          <w:tab w:val="left" w:pos="587"/>
        </w:tabs>
        <w:spacing w:before="2" w:after="0" w:line="338" w:lineRule="auto"/>
        <w:ind w:left="586" w:right="425" w:hanging="284"/>
        <w:jc w:val="left"/>
        <w:rPr>
          <w:sz w:val="20"/>
        </w:rPr>
      </w:pPr>
      <w:r>
        <w:rPr>
          <w:color w:val="5F5F5F"/>
          <w:sz w:val="20"/>
        </w:rPr>
        <w:t>【指标体系搭建】负责能源事业部业务需求对接，主导油品业务指标体系的搭建及报表建设。基于油品业务衍生出</w:t>
      </w:r>
      <w:r>
        <w:rPr>
          <w:color w:val="5F5F5F"/>
          <w:spacing w:val="-106"/>
          <w:sz w:val="20"/>
        </w:rPr>
        <w:t>以</w:t>
      </w:r>
      <w:r>
        <w:rPr>
          <w:color w:val="5F5F5F"/>
          <w:spacing w:val="-5"/>
          <w:sz w:val="20"/>
        </w:rPr>
        <w:t xml:space="preserve">用户热力分布为基础结合 </w:t>
      </w:r>
      <w:r>
        <w:rPr>
          <w:color w:val="5F5F5F"/>
          <w:sz w:val="20"/>
        </w:rPr>
        <w:t>POI</w:t>
      </w:r>
      <w:r>
        <w:rPr>
          <w:color w:val="5F5F5F"/>
          <w:spacing w:val="-11"/>
          <w:sz w:val="20"/>
        </w:rPr>
        <w:t xml:space="preserve"> 信息分布的可视化分析系统，提升 </w:t>
      </w:r>
      <w:r>
        <w:rPr>
          <w:color w:val="5F5F5F"/>
          <w:sz w:val="20"/>
        </w:rPr>
        <w:t>BD</w:t>
      </w:r>
      <w:r>
        <w:rPr>
          <w:color w:val="5F5F5F"/>
          <w:spacing w:val="-10"/>
          <w:sz w:val="20"/>
        </w:rPr>
        <w:t xml:space="preserve"> 工作效率。 </w:t>
      </w:r>
    </w:p>
    <w:p>
      <w:pPr>
        <w:pStyle w:val="7"/>
        <w:numPr>
          <w:ilvl w:val="0"/>
          <w:numId w:val="1"/>
        </w:numPr>
        <w:tabs>
          <w:tab w:val="left" w:pos="587"/>
        </w:tabs>
        <w:spacing w:before="2" w:after="0" w:line="240" w:lineRule="auto"/>
        <w:ind w:left="586" w:right="0" w:hanging="284"/>
        <w:jc w:val="left"/>
        <w:rPr>
          <w:sz w:val="20"/>
        </w:rPr>
      </w:pPr>
      <w:r>
        <w:rPr>
          <w:color w:val="5F5F5F"/>
          <w:sz w:val="20"/>
        </w:rPr>
        <w:t xml:space="preserve">【数据提取系统搭建】解决数据提取事前审批，事中监控，事后追踪，敏感、大批量的数据易获取的问题； </w:t>
      </w:r>
    </w:p>
    <w:p>
      <w:pPr>
        <w:spacing w:before="108"/>
        <w:ind w:left="303" w:right="0" w:firstLine="0"/>
        <w:jc w:val="left"/>
        <w:rPr>
          <w:sz w:val="22"/>
        </w:rPr>
      </w:pPr>
      <w:r>
        <w:rPr>
          <w:color w:val="5F5F5F"/>
          <w:w w:val="100"/>
          <w:sz w:val="22"/>
        </w:rPr>
        <w:t xml:space="preserve"> </w:t>
      </w:r>
    </w:p>
    <w:p>
      <w:pPr>
        <w:tabs>
          <w:tab w:val="left" w:pos="3704"/>
          <w:tab w:val="left" w:pos="8657"/>
        </w:tabs>
        <w:spacing w:before="101"/>
        <w:ind w:left="303" w:right="0" w:firstLine="0"/>
        <w:jc w:val="left"/>
        <w:rPr>
          <w:rFonts w:hint="eastAsia" w:ascii="微软雅黑" w:eastAsia="微软雅黑"/>
          <w:b/>
          <w:sz w:val="22"/>
        </w:rPr>
      </w:pPr>
      <w:r>
        <w:rPr>
          <w:rFonts w:hint="eastAsia" w:ascii="微软雅黑" w:eastAsia="微软雅黑"/>
          <w:color w:val="5F5F5F"/>
          <w:sz w:val="22"/>
        </w:rPr>
        <w:t>2015.06-2017.05</w:t>
      </w:r>
      <w:r>
        <w:rPr>
          <w:rFonts w:hint="eastAsia" w:ascii="微软雅黑" w:eastAsia="微软雅黑"/>
          <w:color w:val="5F5F5F"/>
          <w:sz w:val="22"/>
        </w:rPr>
        <w:tab/>
      </w:r>
      <w:r>
        <w:rPr>
          <w:rFonts w:hint="eastAsia" w:ascii="微软雅黑" w:eastAsia="微软雅黑"/>
          <w:b/>
          <w:color w:val="5F5F5F"/>
          <w:sz w:val="22"/>
        </w:rPr>
        <w:t>四川</w:t>
      </w:r>
      <w:r>
        <w:rPr>
          <w:rFonts w:hint="eastAsia" w:ascii="微软雅黑" w:eastAsia="微软雅黑"/>
          <w:b/>
          <w:color w:val="5F5F5F"/>
          <w:spacing w:val="-3"/>
          <w:sz w:val="22"/>
        </w:rPr>
        <w:t>天</w:t>
      </w:r>
      <w:r>
        <w:rPr>
          <w:rFonts w:hint="eastAsia" w:ascii="微软雅黑" w:eastAsia="微软雅黑"/>
          <w:b/>
          <w:color w:val="5F5F5F"/>
          <w:sz w:val="22"/>
        </w:rPr>
        <w:t>翼服</w:t>
      </w:r>
      <w:r>
        <w:rPr>
          <w:rFonts w:hint="eastAsia" w:ascii="微软雅黑" w:eastAsia="微软雅黑"/>
          <w:b/>
          <w:color w:val="5F5F5F"/>
          <w:spacing w:val="-3"/>
          <w:sz w:val="22"/>
        </w:rPr>
        <w:t>务</w:t>
      </w:r>
      <w:r>
        <w:rPr>
          <w:rFonts w:hint="eastAsia" w:ascii="微软雅黑" w:eastAsia="微软雅黑"/>
          <w:b/>
          <w:color w:val="5F5F5F"/>
          <w:sz w:val="22"/>
        </w:rPr>
        <w:t>有限公司</w:t>
      </w:r>
      <w:r>
        <w:rPr>
          <w:rFonts w:hint="eastAsia" w:ascii="微软雅黑" w:eastAsia="微软雅黑"/>
          <w:b/>
          <w:color w:val="5F5F5F"/>
          <w:sz w:val="22"/>
        </w:rPr>
        <w:tab/>
      </w:r>
      <w:r>
        <w:rPr>
          <w:rFonts w:hint="eastAsia" w:ascii="微软雅黑" w:eastAsia="微软雅黑"/>
          <w:b/>
          <w:color w:val="5F5F5F"/>
          <w:sz w:val="22"/>
        </w:rPr>
        <w:t>数</w:t>
      </w:r>
      <w:r>
        <w:rPr>
          <w:rFonts w:hint="eastAsia" w:ascii="微软雅黑" w:eastAsia="微软雅黑"/>
          <w:b/>
          <w:color w:val="5F5F5F"/>
          <w:spacing w:val="-3"/>
          <w:sz w:val="22"/>
        </w:rPr>
        <w:t>据</w:t>
      </w:r>
      <w:r>
        <w:rPr>
          <w:rFonts w:hint="eastAsia" w:ascii="微软雅黑" w:eastAsia="微软雅黑"/>
          <w:b/>
          <w:color w:val="5F5F5F"/>
          <w:sz w:val="22"/>
        </w:rPr>
        <w:t>分析师</w:t>
      </w:r>
    </w:p>
    <w:p>
      <w:pPr>
        <w:pStyle w:val="2"/>
        <w:spacing w:before="58"/>
      </w:pPr>
      <w:r>
        <w:rPr>
          <w:color w:val="5F5F5F"/>
        </w:rPr>
        <w:t>工作描述：</w:t>
      </w:r>
    </w:p>
    <w:p>
      <w:pPr>
        <w:pStyle w:val="7"/>
        <w:numPr>
          <w:ilvl w:val="0"/>
          <w:numId w:val="2"/>
        </w:numPr>
        <w:tabs>
          <w:tab w:val="left" w:pos="587"/>
        </w:tabs>
        <w:spacing w:before="125" w:after="0" w:line="240" w:lineRule="auto"/>
        <w:ind w:left="586" w:right="0" w:hanging="284"/>
        <w:jc w:val="left"/>
        <w:rPr>
          <w:sz w:val="20"/>
        </w:rPr>
      </w:pPr>
      <w:r>
        <w:rPr>
          <w:color w:val="5F5F5F"/>
          <w:spacing w:val="-4"/>
          <w:sz w:val="20"/>
        </w:rPr>
        <w:t xml:space="preserve">建立并完善运营分析体系，使用 </w:t>
      </w:r>
      <w:r>
        <w:rPr>
          <w:color w:val="5F5F5F"/>
          <w:sz w:val="20"/>
        </w:rPr>
        <w:t>PowerBI</w:t>
      </w:r>
      <w:r>
        <w:rPr>
          <w:color w:val="5F5F5F"/>
          <w:spacing w:val="-17"/>
          <w:sz w:val="20"/>
        </w:rPr>
        <w:t xml:space="preserve"> 搭建完成 </w:t>
      </w:r>
      <w:r>
        <w:rPr>
          <w:color w:val="5F5F5F"/>
          <w:sz w:val="20"/>
        </w:rPr>
        <w:t>BI</w:t>
      </w:r>
      <w:r>
        <w:rPr>
          <w:color w:val="5F5F5F"/>
          <w:spacing w:val="-8"/>
          <w:sz w:val="20"/>
        </w:rPr>
        <w:t xml:space="preserve"> 可视化分析仪表盘； </w:t>
      </w:r>
    </w:p>
    <w:p>
      <w:pPr>
        <w:pStyle w:val="7"/>
        <w:numPr>
          <w:ilvl w:val="0"/>
          <w:numId w:val="2"/>
        </w:numPr>
        <w:tabs>
          <w:tab w:val="left" w:pos="587"/>
        </w:tabs>
        <w:spacing w:before="106" w:after="0" w:line="240" w:lineRule="auto"/>
        <w:ind w:left="586" w:right="0" w:hanging="284"/>
        <w:jc w:val="left"/>
        <w:rPr>
          <w:sz w:val="20"/>
        </w:rPr>
      </w:pPr>
      <w:r>
        <w:rPr>
          <w:color w:val="5F5F5F"/>
          <w:sz w:val="20"/>
        </w:rPr>
        <w:t>对各类运营数据进行收集整理、核对，制作数据报表，撰写日常运营月报，对异常数据进行分析、跟踪；</w:t>
      </w:r>
      <w:r>
        <w:rPr>
          <w:color w:val="5F5F5F"/>
          <w:spacing w:val="3"/>
          <w:sz w:val="20"/>
        </w:rPr>
        <w:t xml:space="preserve"> </w:t>
      </w:r>
      <w:r>
        <w:rPr>
          <w:color w:val="5F5F5F"/>
          <w:sz w:val="20"/>
        </w:rPr>
        <w:t xml:space="preserve"> </w:t>
      </w:r>
    </w:p>
    <w:p>
      <w:pPr>
        <w:pStyle w:val="7"/>
        <w:numPr>
          <w:ilvl w:val="0"/>
          <w:numId w:val="2"/>
        </w:numPr>
        <w:tabs>
          <w:tab w:val="left" w:pos="587"/>
        </w:tabs>
        <w:spacing w:before="109" w:after="0" w:line="240" w:lineRule="auto"/>
        <w:ind w:left="586" w:right="0" w:hanging="284"/>
        <w:jc w:val="left"/>
        <w:rPr>
          <w:sz w:val="20"/>
        </w:rPr>
      </w:pPr>
      <w:r>
        <w:rPr>
          <w:color w:val="5F5F5F"/>
          <w:sz w:val="20"/>
        </w:rPr>
        <w:t>负责撰写运营、维护的季度、年度数据分析报告，对分析报告进行解读，为市场、运营提供数据支持；</w:t>
      </w:r>
      <w:r>
        <w:rPr>
          <w:color w:val="5F5F5F"/>
          <w:spacing w:val="3"/>
          <w:sz w:val="20"/>
        </w:rPr>
        <w:t xml:space="preserve"> </w:t>
      </w:r>
      <w:r>
        <w:rPr>
          <w:color w:val="5F5F5F"/>
          <w:sz w:val="20"/>
        </w:rPr>
        <w:t xml:space="preserve"> </w:t>
      </w:r>
    </w:p>
    <w:p>
      <w:pPr>
        <w:pStyle w:val="7"/>
        <w:numPr>
          <w:ilvl w:val="0"/>
          <w:numId w:val="2"/>
        </w:numPr>
        <w:tabs>
          <w:tab w:val="left" w:pos="587"/>
        </w:tabs>
        <w:spacing w:before="90" w:after="0" w:line="240" w:lineRule="auto"/>
        <w:ind w:left="586" w:right="0" w:hanging="284"/>
        <w:jc w:val="left"/>
        <w:rPr>
          <w:sz w:val="20"/>
        </w:rPr>
      </w:pPr>
      <w:r>
        <w:rPr>
          <w:color w:val="5F5F5F"/>
          <w:sz w:val="20"/>
        </w:rPr>
        <w:t>根据需求进行月度分析及专项分析，并提出合理化建议</w:t>
      </w:r>
      <w:r>
        <w:rPr>
          <w:rFonts w:hint="eastAsia" w:ascii="微软雅黑" w:hAnsi="微软雅黑" w:eastAsia="微软雅黑"/>
          <w:color w:val="5F5F5F"/>
          <w:sz w:val="22"/>
        </w:rPr>
        <w:t xml:space="preserve">； </w:t>
      </w:r>
      <w:r>
        <w:rPr>
          <w:rFonts w:hint="eastAsia" w:ascii="微软雅黑" w:hAnsi="微软雅黑" w:eastAsia="微软雅黑"/>
          <w:color w:val="5F5F5F"/>
          <w:spacing w:val="-20"/>
          <w:sz w:val="22"/>
        </w:rPr>
        <w:t xml:space="preserve"> </w:t>
      </w:r>
      <w:r>
        <w:rPr>
          <w:color w:val="5F5F5F"/>
          <w:w w:val="99"/>
          <w:sz w:val="20"/>
        </w:rPr>
        <w:t xml:space="preserve"> </w:t>
      </w:r>
    </w:p>
    <w:p>
      <w:pPr>
        <w:pStyle w:val="3"/>
        <w:rPr>
          <w:sz w:val="27"/>
        </w:rPr>
      </w:pPr>
      <w:r>
        <mc:AlternateContent>
          <mc:Choice Requires="wpg">
            <w:drawing>
              <wp:anchor distT="0" distB="0" distL="0" distR="0" simplePos="0" relativeHeight="251670528" behindDoc="1" locked="0" layoutInCell="1" allowOverlap="1">
                <wp:simplePos x="0" y="0"/>
                <wp:positionH relativeFrom="page">
                  <wp:posOffset>365125</wp:posOffset>
                </wp:positionH>
                <wp:positionV relativeFrom="paragraph">
                  <wp:posOffset>274320</wp:posOffset>
                </wp:positionV>
                <wp:extent cx="1337310" cy="274955"/>
                <wp:effectExtent l="0" t="0" r="15240" b="10795"/>
                <wp:wrapTopAndBottom/>
                <wp:docPr id="47" name="组合 28"/>
                <wp:cNvGraphicFramePr/>
                <a:graphic xmlns:a="http://schemas.openxmlformats.org/drawingml/2006/main">
                  <a:graphicData uri="http://schemas.microsoft.com/office/word/2010/wordprocessingGroup">
                    <wpg:wgp>
                      <wpg:cNvGrpSpPr/>
                      <wpg:grpSpPr>
                        <a:xfrm>
                          <a:off x="0" y="0"/>
                          <a:ext cx="1337310" cy="274955"/>
                          <a:chOff x="576" y="432"/>
                          <a:chExt cx="2106" cy="433"/>
                        </a:xfrm>
                      </wpg:grpSpPr>
                      <wps:wsp>
                        <wps:cNvPr id="43" name="直线 29"/>
                        <wps:cNvSpPr/>
                        <wps:spPr>
                          <a:xfrm>
                            <a:off x="643" y="442"/>
                            <a:ext cx="0" cy="413"/>
                          </a:xfrm>
                          <a:prstGeom prst="line">
                            <a:avLst/>
                          </a:prstGeom>
                          <a:ln w="71994" cap="flat" cmpd="sng">
                            <a:solidFill>
                              <a:srgbClr val="17A491"/>
                            </a:solidFill>
                            <a:prstDash val="solid"/>
                            <a:headEnd type="none" w="med" len="med"/>
                            <a:tailEnd type="none" w="med" len="med"/>
                          </a:ln>
                        </wps:spPr>
                        <wps:bodyPr upright="1"/>
                      </wps:wsp>
                      <wps:wsp>
                        <wps:cNvPr id="44" name="矩形 30"/>
                        <wps:cNvSpPr/>
                        <wps:spPr>
                          <a:xfrm>
                            <a:off x="586" y="442"/>
                            <a:ext cx="114" cy="413"/>
                          </a:xfrm>
                          <a:prstGeom prst="rect">
                            <a:avLst/>
                          </a:prstGeom>
                          <a:noFill/>
                          <a:ln w="12700" cap="flat" cmpd="sng">
                            <a:solidFill>
                              <a:srgbClr val="17A491"/>
                            </a:solidFill>
                            <a:prstDash val="solid"/>
                            <a:miter/>
                            <a:headEnd type="none" w="med" len="med"/>
                            <a:tailEnd type="none" w="med" len="med"/>
                          </a:ln>
                        </wps:spPr>
                        <wps:bodyPr upright="1"/>
                      </wps:wsp>
                      <pic:pic xmlns:pic="http://schemas.openxmlformats.org/drawingml/2006/picture">
                        <pic:nvPicPr>
                          <pic:cNvPr id="45" name="图片 31"/>
                          <pic:cNvPicPr>
                            <a:picLocks noChangeAspect="1"/>
                          </pic:cNvPicPr>
                        </pic:nvPicPr>
                        <pic:blipFill>
                          <a:blip r:embed="rId12"/>
                          <a:stretch>
                            <a:fillRect/>
                          </a:stretch>
                        </pic:blipFill>
                        <pic:spPr>
                          <a:xfrm>
                            <a:off x="751" y="432"/>
                            <a:ext cx="1931" cy="433"/>
                          </a:xfrm>
                          <a:prstGeom prst="rect">
                            <a:avLst/>
                          </a:prstGeom>
                          <a:noFill/>
                          <a:ln>
                            <a:noFill/>
                          </a:ln>
                        </pic:spPr>
                      </pic:pic>
                      <wps:wsp>
                        <wps:cNvPr id="46" name="文本框 32"/>
                        <wps:cNvSpPr txBox="1"/>
                        <wps:spPr>
                          <a:xfrm>
                            <a:off x="576" y="432"/>
                            <a:ext cx="2106" cy="433"/>
                          </a:xfrm>
                          <a:prstGeom prst="rect">
                            <a:avLst/>
                          </a:prstGeom>
                          <a:noFill/>
                          <a:ln>
                            <a:noFill/>
                          </a:ln>
                        </wps:spPr>
                        <wps:txbx>
                          <w:txbxContent>
                            <w:p>
                              <w:pPr>
                                <w:spacing w:before="5" w:line="428" w:lineRule="exact"/>
                                <w:ind w:left="338" w:right="0" w:firstLine="0"/>
                                <w:jc w:val="left"/>
                                <w:rPr>
                                  <w:rFonts w:hint="eastAsia" w:ascii="微软雅黑" w:eastAsia="微软雅黑"/>
                                  <w:b/>
                                  <w:sz w:val="24"/>
                                </w:rPr>
                              </w:pPr>
                              <w:r>
                                <w:rPr>
                                  <w:rFonts w:hint="eastAsia" w:ascii="微软雅黑" w:eastAsia="微软雅黑"/>
                                  <w:b/>
                                  <w:color w:val="FFFFFF"/>
                                  <w:sz w:val="24"/>
                                </w:rPr>
                                <w:t>项目经历</w:t>
                              </w:r>
                            </w:p>
                          </w:txbxContent>
                        </wps:txbx>
                        <wps:bodyPr lIns="0" tIns="0" rIns="0" bIns="0" upright="1"/>
                      </wps:wsp>
                    </wpg:wgp>
                  </a:graphicData>
                </a:graphic>
              </wp:anchor>
            </w:drawing>
          </mc:Choice>
          <mc:Fallback>
            <w:pict>
              <v:group id="组合 28" o:spid="_x0000_s1026" o:spt="203" style="position:absolute;left:0pt;margin-left:28.75pt;margin-top:21.6pt;height:21.65pt;width:105.3pt;mso-position-horizontal-relative:page;mso-wrap-distance-bottom:0pt;mso-wrap-distance-top:0pt;z-index:-251645952;mso-width-relative:page;mso-height-relative:page;" coordorigin="576,432" coordsize="2106,433" o:gfxdata="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">
                <o:lock v:ext="edit" aspectratio="f"/>
                <v:line id="直线 29" o:spid="_x0000_s1026" o:spt="20" style="position:absolute;left:643;top:442;height:413;width:0;" filled="f" stroked="t" coordsize="21600,21600" o:gfxdata="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0RWL4A&#10;AADbAAAADwAAAAAAAAABACAAAAAiAAAAZHJzL2Rvd25yZXYueG1sUEsBAhQAFAAAAAgAh07iQDMv&#10;BZ47AAAAOQAAABAAAAAAAAAAAQAgAAAADQEAAGRycy9zaGFwZXhtbC54bWxQSwUGAAAAAAYABgBb&#10;AQAAtwMAAAAA&#10;">
                  <v:fill on="f" focussize="0,0"/>
                  <v:stroke weight="5.6688188976378pt" color="#17A491" joinstyle="round"/>
                  <v:imagedata o:title=""/>
                  <o:lock v:ext="edit" aspectratio="f"/>
                </v:line>
                <v:rect id="矩形 30" o:spid="_x0000_s1026" o:spt="1" style="position:absolute;left:586;top:442;height:413;width:114;" filled="f" stroked="t" coordsize="21600,21600" o:gfxdata="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7lPAy5AAAA2wAA&#10;AA8AAAAAAAAAAQAgAAAAIgAAAGRycy9kb3ducmV2LnhtbFBLAQIUABQAAAAIAIdO4kAzLwWeOwAA&#10;ADkAAAAQAAAAAAAAAAEAIAAAAAgBAABkcnMvc2hhcGV4bWwueG1sUEsFBgAAAAAGAAYAWwEAALID&#10;AAAAAA==&#10;">
                  <v:fill on="f" focussize="0,0"/>
                  <v:stroke weight="1pt" color="#17A491" joinstyle="miter"/>
                  <v:imagedata o:title=""/>
                  <o:lock v:ext="edit" aspectratio="f"/>
                </v:rect>
                <v:shape id="图片 31" o:spid="_x0000_s1026" o:spt="75" alt="" type="#_x0000_t75" style="position:absolute;left:751;top:432;height:433;width:1931;" filled="f" o:preferrelative="t" stroked="f" coordsize="21600,21600" o:gfxdata="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7GM&#10;wAAAANsAAAAPAAAAAAAAAAEAIAAAACIAAABkcnMvZG93bnJldi54bWxQSwECFAAUAAAACACHTuJA&#10;My8FnjsAAAA5AAAAEAAAAAAAAAABACAAAAAPAQAAZHJzL3NoYXBleG1sLnhtbFBLBQYAAAAABgAG&#10;AFsBAAC5AwAAAAA=&#10;">
                  <v:fill on="f" focussize="0,0"/>
                  <v:stroke on="f"/>
                  <v:imagedata r:id="rId12" o:title=""/>
                  <o:lock v:ext="edit" aspectratio="t"/>
                </v:shape>
                <v:shape id="文本框 32" o:spid="_x0000_s1026" o:spt="202" type="#_x0000_t202" style="position:absolute;left:576;top:432;height:433;width:2106;" filled="f" stroked="f" coordsize="21600,21600" o:gfxdata="UEsDBAoAAAAAAIdO4kAAAAAAAAAAAAAAAAAEAAAAZHJzL1BLAwQUAAAACACHTuJA+RzjSr0AAADb&#10;AAAADwAAAGRycy9kb3ducmV2LnhtbEWPQWsCMRSE7wX/Q3hCbzWxl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HON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5" w:line="428" w:lineRule="exact"/>
                          <w:ind w:left="338" w:right="0" w:firstLine="0"/>
                          <w:jc w:val="left"/>
                          <w:rPr>
                            <w:rFonts w:hint="eastAsia" w:ascii="微软雅黑" w:eastAsia="微软雅黑"/>
                            <w:b/>
                            <w:sz w:val="24"/>
                          </w:rPr>
                        </w:pPr>
                        <w:r>
                          <w:rPr>
                            <w:rFonts w:hint="eastAsia" w:ascii="微软雅黑" w:eastAsia="微软雅黑"/>
                            <w:b/>
                            <w:color w:val="FFFFFF"/>
                            <w:sz w:val="24"/>
                          </w:rPr>
                          <w:t>项目经历</w:t>
                        </w:r>
                      </w:p>
                    </w:txbxContent>
                  </v:textbox>
                </v:shape>
                <w10:wrap type="topAndBottom"/>
              </v:group>
            </w:pict>
          </mc:Fallback>
        </mc:AlternateContent>
      </w:r>
      <w:r>
        <mc:AlternateContent>
          <mc:Choice Requires="wps">
            <w:drawing>
              <wp:anchor distT="0" distB="0" distL="0" distR="0" simplePos="0" relativeHeight="251671552" behindDoc="1" locked="0" layoutInCell="1" allowOverlap="1">
                <wp:simplePos x="0" y="0"/>
                <wp:positionH relativeFrom="page">
                  <wp:posOffset>1807210</wp:posOffset>
                </wp:positionH>
                <wp:positionV relativeFrom="paragraph">
                  <wp:posOffset>377190</wp:posOffset>
                </wp:positionV>
                <wp:extent cx="5424805" cy="76200"/>
                <wp:effectExtent l="0" t="0" r="4445" b="0"/>
                <wp:wrapTopAndBottom/>
                <wp:docPr id="48" name="任意多边形 33"/>
                <wp:cNvGraphicFramePr/>
                <a:graphic xmlns:a="http://schemas.openxmlformats.org/drawingml/2006/main">
                  <a:graphicData uri="http://schemas.microsoft.com/office/word/2010/wordprocessingShape">
                    <wps:wsp>
                      <wps:cNvSpPr/>
                      <wps:spPr>
                        <a:xfrm>
                          <a:off x="0" y="0"/>
                          <a:ext cx="5424805" cy="76200"/>
                        </a:xfrm>
                        <a:custGeom>
                          <a:avLst/>
                          <a:gdLst/>
                          <a:ahLst/>
                          <a:cxnLst/>
                          <a:pathLst>
                            <a:path w="8543" h="120">
                              <a:moveTo>
                                <a:pt x="8482" y="0"/>
                              </a:moveTo>
                              <a:lnTo>
                                <a:pt x="8459" y="4"/>
                              </a:lnTo>
                              <a:lnTo>
                                <a:pt x="8440" y="17"/>
                              </a:lnTo>
                              <a:lnTo>
                                <a:pt x="8427" y="36"/>
                              </a:lnTo>
                              <a:lnTo>
                                <a:pt x="8422" y="60"/>
                              </a:lnTo>
                              <a:lnTo>
                                <a:pt x="8427" y="83"/>
                              </a:lnTo>
                              <a:lnTo>
                                <a:pt x="8440" y="102"/>
                              </a:lnTo>
                              <a:lnTo>
                                <a:pt x="8459" y="115"/>
                              </a:lnTo>
                              <a:lnTo>
                                <a:pt x="8482" y="120"/>
                              </a:lnTo>
                              <a:lnTo>
                                <a:pt x="8506" y="115"/>
                              </a:lnTo>
                              <a:lnTo>
                                <a:pt x="8525" y="102"/>
                              </a:lnTo>
                              <a:lnTo>
                                <a:pt x="8537" y="83"/>
                              </a:lnTo>
                              <a:lnTo>
                                <a:pt x="8540" y="70"/>
                              </a:lnTo>
                              <a:lnTo>
                                <a:pt x="8482" y="70"/>
                              </a:lnTo>
                              <a:lnTo>
                                <a:pt x="8482" y="50"/>
                              </a:lnTo>
                              <a:lnTo>
                                <a:pt x="8540" y="50"/>
                              </a:lnTo>
                              <a:lnTo>
                                <a:pt x="8537" y="36"/>
                              </a:lnTo>
                              <a:lnTo>
                                <a:pt x="8525" y="17"/>
                              </a:lnTo>
                              <a:lnTo>
                                <a:pt x="8506" y="4"/>
                              </a:lnTo>
                              <a:lnTo>
                                <a:pt x="8482" y="0"/>
                              </a:lnTo>
                              <a:close/>
                              <a:moveTo>
                                <a:pt x="8424" y="50"/>
                              </a:moveTo>
                              <a:lnTo>
                                <a:pt x="0" y="50"/>
                              </a:lnTo>
                              <a:lnTo>
                                <a:pt x="0" y="70"/>
                              </a:lnTo>
                              <a:lnTo>
                                <a:pt x="8424" y="70"/>
                              </a:lnTo>
                              <a:lnTo>
                                <a:pt x="8422" y="60"/>
                              </a:lnTo>
                              <a:lnTo>
                                <a:pt x="8424" y="50"/>
                              </a:lnTo>
                              <a:close/>
                              <a:moveTo>
                                <a:pt x="8540" y="50"/>
                              </a:moveTo>
                              <a:lnTo>
                                <a:pt x="8482" y="50"/>
                              </a:lnTo>
                              <a:lnTo>
                                <a:pt x="8482" y="70"/>
                              </a:lnTo>
                              <a:lnTo>
                                <a:pt x="8540" y="70"/>
                              </a:lnTo>
                              <a:lnTo>
                                <a:pt x="8542" y="60"/>
                              </a:lnTo>
                              <a:lnTo>
                                <a:pt x="8540" y="50"/>
                              </a:lnTo>
                              <a:close/>
                            </a:path>
                          </a:pathLst>
                        </a:custGeom>
                        <a:solidFill>
                          <a:srgbClr val="17A491"/>
                        </a:solidFill>
                        <a:ln>
                          <a:noFill/>
                        </a:ln>
                      </wps:spPr>
                      <wps:bodyPr upright="1"/>
                    </wps:wsp>
                  </a:graphicData>
                </a:graphic>
              </wp:anchor>
            </w:drawing>
          </mc:Choice>
          <mc:Fallback>
            <w:pict>
              <v:shape id="任意多边形 33" o:spid="_x0000_s1026" o:spt="100" style="position:absolute;left:0pt;margin-left:142.3pt;margin-top:29.7pt;height:6pt;width:427.15pt;mso-position-horizontal-relative:page;mso-wrap-distance-bottom:0pt;mso-wrap-distance-top:0pt;z-index:-251644928;mso-width-relative:page;mso-height-relative:page;" fillcolor="#17A491" filled="t" stroked="f" coordsize="8543,120" o:gfxdata="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jX8m8tkAAAAKAQAADwAAAAAAAAABACAAAAAiAAAA&#10;ZHJzL2Rvd25yZXYueG1sUEsBAhQAFAAAAAgAh07iQFmMTuSxAgAAjAgAAA4AAAAAAAAAAQAgAAAA&#10;KAEAAGRycy9lMm9Eb2MueG1sUEsFBgAAAAAGAAYAWQEAAEsGAAAAAA==&#10;" path="m8482,0l8459,4,8440,17,8427,36,8422,60,8427,83,8440,102,8459,115,8482,120,8506,115,8525,102,8537,83,8540,70,8482,70,8482,50,8540,50,8537,36,8525,17,8506,4,8482,0xm8424,50l0,50,0,70,8424,70,8422,60,8424,50xm8540,50l8482,50,8482,70,8540,70,8542,60,8540,50xe">
                <v:fill on="t" focussize="0,0"/>
                <v:stroke on="f"/>
                <v:imagedata o:title=""/>
                <o:lock v:ext="edit" aspectratio="f"/>
                <w10:wrap type="topAndBottom"/>
              </v:shape>
            </w:pict>
          </mc:Fallback>
        </mc:AlternateContent>
      </w:r>
    </w:p>
    <w:p>
      <w:pPr>
        <w:pStyle w:val="3"/>
        <w:spacing w:before="12"/>
        <w:rPr>
          <w:sz w:val="4"/>
        </w:rPr>
      </w:pPr>
    </w:p>
    <w:p>
      <w:pPr>
        <w:pStyle w:val="3"/>
        <w:ind w:left="291"/>
      </w:pPr>
      <w:r>
        <mc:AlternateContent>
          <mc:Choice Requires="wpg">
            <w:drawing>
              <wp:inline distT="0" distB="0" distL="114300" distR="114300">
                <wp:extent cx="6867525" cy="2764790"/>
                <wp:effectExtent l="0" t="0" r="0" b="0"/>
                <wp:docPr id="25" name="组合 34"/>
                <wp:cNvGraphicFramePr/>
                <a:graphic xmlns:a="http://schemas.openxmlformats.org/drawingml/2006/main">
                  <a:graphicData uri="http://schemas.microsoft.com/office/word/2010/wordprocessingGroup">
                    <wpg:wgp>
                      <wpg:cNvGrpSpPr/>
                      <wpg:grpSpPr>
                        <a:xfrm>
                          <a:off x="0" y="0"/>
                          <a:ext cx="6867525" cy="2764790"/>
                          <a:chOff x="0" y="0"/>
                          <a:chExt cx="10815" cy="4354"/>
                        </a:xfrm>
                      </wpg:grpSpPr>
                      <pic:pic xmlns:pic="http://schemas.openxmlformats.org/drawingml/2006/picture">
                        <pic:nvPicPr>
                          <pic:cNvPr id="22" name="图片 35"/>
                          <pic:cNvPicPr>
                            <a:picLocks noChangeAspect="1"/>
                          </pic:cNvPicPr>
                        </pic:nvPicPr>
                        <pic:blipFill>
                          <a:blip r:embed="rId13"/>
                          <a:stretch>
                            <a:fillRect/>
                          </a:stretch>
                        </pic:blipFill>
                        <pic:spPr>
                          <a:xfrm>
                            <a:off x="0" y="0"/>
                            <a:ext cx="10815" cy="4354"/>
                          </a:xfrm>
                          <a:prstGeom prst="rect">
                            <a:avLst/>
                          </a:prstGeom>
                          <a:noFill/>
                          <a:ln>
                            <a:noFill/>
                          </a:ln>
                        </pic:spPr>
                      </pic:pic>
                      <wps:wsp>
                        <wps:cNvPr id="23" name="文本框 36"/>
                        <wps:cNvSpPr txBox="1"/>
                        <wps:spPr>
                          <a:xfrm>
                            <a:off x="144" y="44"/>
                            <a:ext cx="2462" cy="292"/>
                          </a:xfrm>
                          <a:prstGeom prst="rect">
                            <a:avLst/>
                          </a:prstGeom>
                          <a:noFill/>
                          <a:ln>
                            <a:noFill/>
                          </a:ln>
                        </wps:spPr>
                        <wps:txbx>
                          <w:txbxContent>
                            <w:p>
                              <w:pPr>
                                <w:spacing w:before="0" w:line="291" w:lineRule="exact"/>
                                <w:ind w:left="0" w:right="0" w:firstLine="0"/>
                                <w:jc w:val="left"/>
                                <w:rPr>
                                  <w:rFonts w:hint="eastAsia" w:ascii="微软雅黑" w:eastAsia="微软雅黑"/>
                                  <w:sz w:val="20"/>
                                </w:rPr>
                              </w:pPr>
                              <w:r>
                                <w:rPr>
                                  <w:rFonts w:hint="eastAsia" w:ascii="微软雅黑" w:eastAsia="微软雅黑"/>
                                  <w:b/>
                                  <w:color w:val="5F5F5F"/>
                                  <w:sz w:val="22"/>
                                </w:rPr>
                                <w:t>BI 系统</w:t>
                              </w:r>
                              <w:r>
                                <w:rPr>
                                  <w:rFonts w:hint="eastAsia" w:ascii="微软雅黑" w:eastAsia="微软雅黑"/>
                                  <w:color w:val="5F5F5F"/>
                                  <w:sz w:val="20"/>
                                </w:rPr>
                                <w:t>【2018-3 月至今】</w:t>
                              </w:r>
                            </w:p>
                          </w:txbxContent>
                        </wps:txbx>
                        <wps:bodyPr lIns="0" tIns="0" rIns="0" bIns="0" upright="1"/>
                      </wps:wsp>
                      <wps:wsp>
                        <wps:cNvPr id="24" name="文本框 37"/>
                        <wps:cNvSpPr txBox="1"/>
                        <wps:spPr>
                          <a:xfrm>
                            <a:off x="144" y="752"/>
                            <a:ext cx="10546" cy="3469"/>
                          </a:xfrm>
                          <a:prstGeom prst="rect">
                            <a:avLst/>
                          </a:prstGeom>
                          <a:noFill/>
                          <a:ln>
                            <a:noFill/>
                          </a:ln>
                        </wps:spPr>
                        <wps:txbx>
                          <w:txbxContent>
                            <w:p>
                              <w:pPr>
                                <w:spacing w:before="0" w:line="227" w:lineRule="exact"/>
                                <w:ind w:left="0" w:right="0" w:firstLine="0"/>
                                <w:jc w:val="left"/>
                                <w:rPr>
                                  <w:sz w:val="20"/>
                                </w:rPr>
                              </w:pPr>
                              <w:r>
                                <w:rPr>
                                  <w:color w:val="5F5F5F"/>
                                  <w:sz w:val="20"/>
                                </w:rPr>
                                <w:t>描述：BI 系统核心是基于业务需求为各业务线搭建常态性的数据看板及可视化仪表盘，满足各业务个性化的分析需求。</w:t>
                              </w:r>
                            </w:p>
                            <w:p>
                              <w:pPr>
                                <w:spacing w:before="108" w:line="338" w:lineRule="auto"/>
                                <w:ind w:left="0" w:right="6442" w:firstLine="0"/>
                                <w:jc w:val="left"/>
                                <w:rPr>
                                  <w:sz w:val="20"/>
                                </w:rPr>
                              </w:pPr>
                              <w:r>
                                <w:rPr>
                                  <w:color w:val="5F5F5F"/>
                                  <w:sz w:val="20"/>
                                </w:rPr>
                                <w:t xml:space="preserve">让各业务更方便、快捷获取数据、分析数据。职责： </w:t>
                              </w:r>
                            </w:p>
                            <w:p>
                              <w:pPr>
                                <w:numPr>
                                  <w:ilvl w:val="0"/>
                                  <w:numId w:val="3"/>
                                </w:numPr>
                                <w:tabs>
                                  <w:tab w:val="left" w:pos="284"/>
                                </w:tabs>
                                <w:spacing w:before="2"/>
                                <w:ind w:left="283" w:right="0" w:hanging="284"/>
                                <w:jc w:val="left"/>
                                <w:rPr>
                                  <w:sz w:val="20"/>
                                </w:rPr>
                              </w:pPr>
                              <w:r>
                                <w:rPr>
                                  <w:color w:val="5F5F5F"/>
                                  <w:w w:val="95"/>
                                  <w:sz w:val="20"/>
                                </w:rPr>
                                <w:t xml:space="preserve">负责收集各业务线不同场景的数据需求，根据需求场景对需求进行整理分类； </w:t>
                              </w:r>
                            </w:p>
                            <w:p>
                              <w:pPr>
                                <w:numPr>
                                  <w:ilvl w:val="0"/>
                                  <w:numId w:val="3"/>
                                </w:numPr>
                                <w:tabs>
                                  <w:tab w:val="left" w:pos="284"/>
                                </w:tabs>
                                <w:spacing w:before="109" w:line="338" w:lineRule="auto"/>
                                <w:ind w:left="283" w:right="2909" w:hanging="284"/>
                                <w:jc w:val="left"/>
                                <w:rPr>
                                  <w:sz w:val="20"/>
                                </w:rPr>
                              </w:pPr>
                              <w:r>
                                <w:rPr>
                                  <w:color w:val="5F5F5F"/>
                                  <w:spacing w:val="-1"/>
                                  <w:sz w:val="20"/>
                                </w:rPr>
                                <w:t xml:space="preserve">根据不用用户对数据使用场景进行拆分，根据 </w:t>
                              </w:r>
                              <w:r>
                                <w:rPr>
                                  <w:color w:val="5F5F5F"/>
                                  <w:sz w:val="20"/>
                                </w:rPr>
                                <w:t>3</w:t>
                              </w:r>
                              <w:r>
                                <w:rPr>
                                  <w:color w:val="5F5F5F"/>
                                  <w:spacing w:val="-11"/>
                                  <w:sz w:val="20"/>
                                </w:rPr>
                                <w:t xml:space="preserve"> 大类需求场景搭建以下功能体系： 1）</w:t>
                              </w:r>
                              <w:r>
                                <w:rPr>
                                  <w:color w:val="5F5F5F"/>
                                  <w:spacing w:val="-7"/>
                                  <w:sz w:val="20"/>
                                </w:rPr>
                                <w:t xml:space="preserve"> 搭建定制化的数据看板，满足管理层、产品、运营查看核心指标的报表；</w:t>
                              </w:r>
                              <w:r>
                                <w:rPr>
                                  <w:color w:val="5F5F5F"/>
                                  <w:sz w:val="20"/>
                                </w:rPr>
                                <w:t xml:space="preserve"> </w:t>
                              </w:r>
                            </w:p>
                            <w:p>
                              <w:pPr>
                                <w:numPr>
                                  <w:ilvl w:val="1"/>
                                  <w:numId w:val="3"/>
                                </w:numPr>
                                <w:tabs>
                                  <w:tab w:val="left" w:pos="585"/>
                                </w:tabs>
                                <w:spacing w:before="2" w:line="340" w:lineRule="auto"/>
                                <w:ind w:left="283" w:right="18" w:firstLine="0"/>
                                <w:jc w:val="left"/>
                                <w:rPr>
                                  <w:sz w:val="20"/>
                                </w:rPr>
                              </w:pPr>
                              <w:r>
                                <w:rPr>
                                  <w:color w:val="5F5F5F"/>
                                  <w:spacing w:val="-6"/>
                                  <w:w w:val="95"/>
                                  <w:sz w:val="20"/>
                                </w:rPr>
                                <w:t>搭建自定义的可视化仪表盘，满足产品、运营、数据分析师根据多样化的数据需求进行多维自助分析，数据分析需    求</w:t>
                              </w:r>
                              <w:r>
                                <w:rPr>
                                  <w:color w:val="5F5F5F"/>
                                  <w:spacing w:val="-6"/>
                                  <w:sz w:val="20"/>
                                </w:rPr>
                                <w:t xml:space="preserve">获取的效率提高 </w:t>
                              </w:r>
                              <w:r>
                                <w:rPr>
                                  <w:color w:val="5F5F5F"/>
                                  <w:sz w:val="20"/>
                                </w:rPr>
                                <w:t>3</w:t>
                              </w:r>
                              <w:r>
                                <w:rPr>
                                  <w:color w:val="5F5F5F"/>
                                  <w:spacing w:val="-11"/>
                                  <w:sz w:val="20"/>
                                </w:rPr>
                                <w:t xml:space="preserve"> 天以上； </w:t>
                              </w:r>
                            </w:p>
                            <w:p>
                              <w:pPr>
                                <w:numPr>
                                  <w:ilvl w:val="1"/>
                                  <w:numId w:val="3"/>
                                </w:numPr>
                                <w:tabs>
                                  <w:tab w:val="left" w:pos="585"/>
                                </w:tabs>
                                <w:spacing w:before="0"/>
                                <w:ind w:left="584" w:right="0" w:hanging="302"/>
                                <w:jc w:val="left"/>
                                <w:rPr>
                                  <w:sz w:val="20"/>
                                </w:rPr>
                              </w:pPr>
                              <w:r>
                                <w:rPr>
                                  <w:color w:val="5F5F5F"/>
                                  <w:spacing w:val="-1"/>
                                  <w:sz w:val="20"/>
                                </w:rPr>
                                <w:t xml:space="preserve">完成数据提取功能，满足用户离线数据提取的需求，临时数据提取需求减少 </w:t>
                              </w:r>
                              <w:r>
                                <w:rPr>
                                  <w:color w:val="5F5F5F"/>
                                  <w:sz w:val="20"/>
                                </w:rPr>
                                <w:t xml:space="preserve">80%以上； </w:t>
                              </w:r>
                            </w:p>
                            <w:p>
                              <w:pPr>
                                <w:spacing w:before="106" w:line="228" w:lineRule="exact"/>
                                <w:ind w:left="420" w:right="0" w:firstLine="0"/>
                                <w:jc w:val="left"/>
                                <w:rPr>
                                  <w:sz w:val="20"/>
                                </w:rPr>
                              </w:pPr>
                              <w:r>
                                <w:rPr>
                                  <w:color w:val="5F5F5F"/>
                                  <w:w w:val="99"/>
                                  <w:sz w:val="20"/>
                                </w:rPr>
                                <w:t xml:space="preserve"> </w:t>
                              </w:r>
                            </w:p>
                          </w:txbxContent>
                        </wps:txbx>
                        <wps:bodyPr lIns="0" tIns="0" rIns="0" bIns="0" upright="1"/>
                      </wps:wsp>
                    </wpg:wgp>
                  </a:graphicData>
                </a:graphic>
              </wp:inline>
            </w:drawing>
          </mc:Choice>
          <mc:Fallback>
            <w:pict>
              <v:group id="组合 34" o:spid="_x0000_s1026" o:spt="203" style="height:217.7pt;width:540.75pt;" coordsize="10815,4354" o:gfxdata="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">
                <o:lock v:ext="edit" aspectratio="f"/>
                <v:shape id="图片 35" o:spid="_x0000_s1026" o:spt="75" alt="" type="#_x0000_t75" style="position:absolute;left:0;top:0;height:4354;width:10815;" filled="f" o:preferrelative="t" stroked="f" coordsize="21600,21600" o:gfxdata="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YmeW8AAAA&#10;2wAAAA8AAAAAAAAAAQAgAAAAIgAAAGRycy9kb3ducmV2LnhtbFBLAQIUABQAAAAIAIdO4kAzLwWe&#10;OwAAADkAAAAQAAAAAAAAAAEAIAAAAAsBAABkcnMvc2hhcGV4bWwueG1sUEsFBgAAAAAGAAYAWwEA&#10;ALUDAAAAAA==&#10;">
                  <v:fill on="f" focussize="0,0"/>
                  <v:stroke on="f"/>
                  <v:imagedata r:id="rId13" o:title=""/>
                  <o:lock v:ext="edit" aspectratio="t"/>
                </v:shape>
                <v:shape id="文本框 36" o:spid="_x0000_s1026" o:spt="202" type="#_x0000_t202" style="position:absolute;left:144;top:44;height:292;width:2462;"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91" w:lineRule="exact"/>
                          <w:ind w:left="0" w:right="0" w:firstLine="0"/>
                          <w:jc w:val="left"/>
                          <w:rPr>
                            <w:rFonts w:hint="eastAsia" w:ascii="微软雅黑" w:eastAsia="微软雅黑"/>
                            <w:sz w:val="20"/>
                          </w:rPr>
                        </w:pPr>
                        <w:r>
                          <w:rPr>
                            <w:rFonts w:hint="eastAsia" w:ascii="微软雅黑" w:eastAsia="微软雅黑"/>
                            <w:b/>
                            <w:color w:val="5F5F5F"/>
                            <w:sz w:val="22"/>
                          </w:rPr>
                          <w:t>BI 系统</w:t>
                        </w:r>
                        <w:r>
                          <w:rPr>
                            <w:rFonts w:hint="eastAsia" w:ascii="微软雅黑" w:eastAsia="微软雅黑"/>
                            <w:color w:val="5F5F5F"/>
                            <w:sz w:val="20"/>
                          </w:rPr>
                          <w:t>【2018-3 月至今】</w:t>
                        </w:r>
                      </w:p>
                    </w:txbxContent>
                  </v:textbox>
                </v:shape>
                <v:shape id="文本框 37" o:spid="_x0000_s1026" o:spt="202" type="#_x0000_t202" style="position:absolute;left:144;top:752;height:3469;width:10546;"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27" w:lineRule="exact"/>
                          <w:ind w:left="0" w:right="0" w:firstLine="0"/>
                          <w:jc w:val="left"/>
                          <w:rPr>
                            <w:sz w:val="20"/>
                          </w:rPr>
                        </w:pPr>
                        <w:r>
                          <w:rPr>
                            <w:color w:val="5F5F5F"/>
                            <w:sz w:val="20"/>
                          </w:rPr>
                          <w:t>描述：BI 系统核心是基于业务需求为各业务线搭建常态性的数据看板及可视化仪表盘，满足各业务个性化的分析需求。</w:t>
                        </w:r>
                      </w:p>
                      <w:p>
                        <w:pPr>
                          <w:spacing w:before="108" w:line="338" w:lineRule="auto"/>
                          <w:ind w:left="0" w:right="6442" w:firstLine="0"/>
                          <w:jc w:val="left"/>
                          <w:rPr>
                            <w:sz w:val="20"/>
                          </w:rPr>
                        </w:pPr>
                        <w:r>
                          <w:rPr>
                            <w:color w:val="5F5F5F"/>
                            <w:sz w:val="20"/>
                          </w:rPr>
                          <w:t xml:space="preserve">让各业务更方便、快捷获取数据、分析数据。职责： </w:t>
                        </w:r>
                      </w:p>
                      <w:p>
                        <w:pPr>
                          <w:numPr>
                            <w:ilvl w:val="0"/>
                            <w:numId w:val="3"/>
                          </w:numPr>
                          <w:tabs>
                            <w:tab w:val="left" w:pos="284"/>
                          </w:tabs>
                          <w:spacing w:before="2"/>
                          <w:ind w:left="283" w:right="0" w:hanging="284"/>
                          <w:jc w:val="left"/>
                          <w:rPr>
                            <w:sz w:val="20"/>
                          </w:rPr>
                        </w:pPr>
                        <w:r>
                          <w:rPr>
                            <w:color w:val="5F5F5F"/>
                            <w:w w:val="95"/>
                            <w:sz w:val="20"/>
                          </w:rPr>
                          <w:t xml:space="preserve">负责收集各业务线不同场景的数据需求，根据需求场景对需求进行整理分类； </w:t>
                        </w:r>
                      </w:p>
                      <w:p>
                        <w:pPr>
                          <w:numPr>
                            <w:ilvl w:val="0"/>
                            <w:numId w:val="3"/>
                          </w:numPr>
                          <w:tabs>
                            <w:tab w:val="left" w:pos="284"/>
                          </w:tabs>
                          <w:spacing w:before="109" w:line="338" w:lineRule="auto"/>
                          <w:ind w:left="283" w:right="2909" w:hanging="284"/>
                          <w:jc w:val="left"/>
                          <w:rPr>
                            <w:sz w:val="20"/>
                          </w:rPr>
                        </w:pPr>
                        <w:r>
                          <w:rPr>
                            <w:color w:val="5F5F5F"/>
                            <w:spacing w:val="-1"/>
                            <w:sz w:val="20"/>
                          </w:rPr>
                          <w:t xml:space="preserve">根据不用用户对数据使用场景进行拆分，根据 </w:t>
                        </w:r>
                        <w:r>
                          <w:rPr>
                            <w:color w:val="5F5F5F"/>
                            <w:sz w:val="20"/>
                          </w:rPr>
                          <w:t>3</w:t>
                        </w:r>
                        <w:r>
                          <w:rPr>
                            <w:color w:val="5F5F5F"/>
                            <w:spacing w:val="-11"/>
                            <w:sz w:val="20"/>
                          </w:rPr>
                          <w:t xml:space="preserve"> 大类需求场景搭建以下功能体系： 1）</w:t>
                        </w:r>
                        <w:r>
                          <w:rPr>
                            <w:color w:val="5F5F5F"/>
                            <w:spacing w:val="-7"/>
                            <w:sz w:val="20"/>
                          </w:rPr>
                          <w:t xml:space="preserve"> 搭建定制化的数据看板，满足管理层、产品、运营查看核心指标的报表；</w:t>
                        </w:r>
                        <w:r>
                          <w:rPr>
                            <w:color w:val="5F5F5F"/>
                            <w:sz w:val="20"/>
                          </w:rPr>
                          <w:t xml:space="preserve"> </w:t>
                        </w:r>
                      </w:p>
                      <w:p>
                        <w:pPr>
                          <w:numPr>
                            <w:ilvl w:val="1"/>
                            <w:numId w:val="3"/>
                          </w:numPr>
                          <w:tabs>
                            <w:tab w:val="left" w:pos="585"/>
                          </w:tabs>
                          <w:spacing w:before="2" w:line="340" w:lineRule="auto"/>
                          <w:ind w:left="283" w:right="18" w:firstLine="0"/>
                          <w:jc w:val="left"/>
                          <w:rPr>
                            <w:sz w:val="20"/>
                          </w:rPr>
                        </w:pPr>
                        <w:r>
                          <w:rPr>
                            <w:color w:val="5F5F5F"/>
                            <w:spacing w:val="-6"/>
                            <w:w w:val="95"/>
                            <w:sz w:val="20"/>
                          </w:rPr>
                          <w:t>搭建自定义的可视化仪表盘，满足产品、运营、数据分析师根据多样化的数据需求进行多维自助分析，数据分析需    求</w:t>
                        </w:r>
                        <w:r>
                          <w:rPr>
                            <w:color w:val="5F5F5F"/>
                            <w:spacing w:val="-6"/>
                            <w:sz w:val="20"/>
                          </w:rPr>
                          <w:t xml:space="preserve">获取的效率提高 </w:t>
                        </w:r>
                        <w:r>
                          <w:rPr>
                            <w:color w:val="5F5F5F"/>
                            <w:sz w:val="20"/>
                          </w:rPr>
                          <w:t>3</w:t>
                        </w:r>
                        <w:r>
                          <w:rPr>
                            <w:color w:val="5F5F5F"/>
                            <w:spacing w:val="-11"/>
                            <w:sz w:val="20"/>
                          </w:rPr>
                          <w:t xml:space="preserve"> 天以上； </w:t>
                        </w:r>
                      </w:p>
                      <w:p>
                        <w:pPr>
                          <w:numPr>
                            <w:ilvl w:val="1"/>
                            <w:numId w:val="3"/>
                          </w:numPr>
                          <w:tabs>
                            <w:tab w:val="left" w:pos="585"/>
                          </w:tabs>
                          <w:spacing w:before="0"/>
                          <w:ind w:left="584" w:right="0" w:hanging="302"/>
                          <w:jc w:val="left"/>
                          <w:rPr>
                            <w:sz w:val="20"/>
                          </w:rPr>
                        </w:pPr>
                        <w:r>
                          <w:rPr>
                            <w:color w:val="5F5F5F"/>
                            <w:spacing w:val="-1"/>
                            <w:sz w:val="20"/>
                          </w:rPr>
                          <w:t xml:space="preserve">完成数据提取功能，满足用户离线数据提取的需求，临时数据提取需求减少 </w:t>
                        </w:r>
                        <w:r>
                          <w:rPr>
                            <w:color w:val="5F5F5F"/>
                            <w:sz w:val="20"/>
                          </w:rPr>
                          <w:t xml:space="preserve">80%以上； </w:t>
                        </w:r>
                      </w:p>
                      <w:p>
                        <w:pPr>
                          <w:spacing w:before="106" w:line="228" w:lineRule="exact"/>
                          <w:ind w:left="420" w:right="0" w:firstLine="0"/>
                          <w:jc w:val="left"/>
                          <w:rPr>
                            <w:sz w:val="20"/>
                          </w:rPr>
                        </w:pPr>
                        <w:r>
                          <w:rPr>
                            <w:color w:val="5F5F5F"/>
                            <w:w w:val="99"/>
                            <w:sz w:val="20"/>
                          </w:rPr>
                          <w:t xml:space="preserve"> </w:t>
                        </w:r>
                      </w:p>
                    </w:txbxContent>
                  </v:textbox>
                </v:shape>
                <w10:wrap type="none"/>
                <w10:anchorlock/>
              </v:group>
            </w:pict>
          </mc:Fallback>
        </mc:AlternateContent>
      </w:r>
    </w:p>
    <w:p>
      <w:pPr>
        <w:spacing w:after="0"/>
        <w:sectPr>
          <w:type w:val="continuous"/>
          <w:pgSz w:w="11910" w:h="16840"/>
          <w:pgMar w:top="0" w:right="320" w:bottom="0" w:left="340" w:header="720" w:footer="720" w:gutter="0"/>
        </w:sectPr>
      </w:pPr>
    </w:p>
    <w:p>
      <w:pPr>
        <w:pStyle w:val="7"/>
        <w:numPr>
          <w:ilvl w:val="1"/>
          <w:numId w:val="2"/>
        </w:numPr>
        <w:tabs>
          <w:tab w:val="left" w:pos="719"/>
        </w:tabs>
        <w:spacing w:before="55" w:after="0" w:line="240" w:lineRule="auto"/>
        <w:ind w:left="718" w:right="0" w:hanging="284"/>
        <w:jc w:val="left"/>
        <w:rPr>
          <w:sz w:val="20"/>
        </w:rPr>
      </w:pPr>
      <w:r>
        <mc:AlternateContent>
          <mc:Choice Requires="wps">
            <w:drawing>
              <wp:anchor distT="0" distB="0" distL="114300" distR="114300" simplePos="0" relativeHeight="251686912" behindDoc="0" locked="0" layoutInCell="1" allowOverlap="1">
                <wp:simplePos x="0" y="0"/>
                <wp:positionH relativeFrom="page">
                  <wp:posOffset>0</wp:posOffset>
                </wp:positionH>
                <wp:positionV relativeFrom="page">
                  <wp:posOffset>10511155</wp:posOffset>
                </wp:positionV>
                <wp:extent cx="7560310" cy="180340"/>
                <wp:effectExtent l="0" t="0" r="2540" b="10160"/>
                <wp:wrapNone/>
                <wp:docPr id="59" name="矩形 38"/>
                <wp:cNvGraphicFramePr/>
                <a:graphic xmlns:a="http://schemas.openxmlformats.org/drawingml/2006/main">
                  <a:graphicData uri="http://schemas.microsoft.com/office/word/2010/wordprocessingShape">
                    <wps:wsp>
                      <wps:cNvSpPr/>
                      <wps:spPr>
                        <a:xfrm>
                          <a:off x="0" y="0"/>
                          <a:ext cx="7560310" cy="180340"/>
                        </a:xfrm>
                        <a:prstGeom prst="rect">
                          <a:avLst/>
                        </a:prstGeom>
                        <a:solidFill>
                          <a:srgbClr val="17A491"/>
                        </a:solidFill>
                        <a:ln>
                          <a:noFill/>
                        </a:ln>
                      </wps:spPr>
                      <wps:bodyPr upright="1"/>
                    </wps:wsp>
                  </a:graphicData>
                </a:graphic>
              </wp:anchor>
            </w:drawing>
          </mc:Choice>
          <mc:Fallback>
            <w:pict>
              <v:rect id="矩形 38" o:spid="_x0000_s1026" o:spt="1" style="position:absolute;left:0pt;margin-left:0pt;margin-top:827.65pt;height:14.2pt;width:595.3pt;mso-position-horizontal-relative:page;mso-position-vertical-relative:page;z-index:251686912;mso-width-relative:page;mso-height-relative:page;" fillcolor="#17A491" filled="t" stroked="f" coordsize="21600,21600" o:gfxdata="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">
                <v:fill on="t" focussize="0,0"/>
                <v:stroke on="f"/>
                <v:imagedata o:title=""/>
                <o:lock v:ext="edit" aspectratio="f"/>
              </v:rect>
            </w:pict>
          </mc:Fallback>
        </mc:AlternateContent>
      </w:r>
      <w:r>
        <w:rPr>
          <w:color w:val="5F5F5F"/>
          <w:spacing w:val="-3"/>
          <w:w w:val="99"/>
          <w:sz w:val="20"/>
        </w:rPr>
        <w:t>搭建数据中心，统一应用层输出的数据源，维护报表、指标、维度的关系，支持用户自定义指标计算，；</w:t>
      </w:r>
      <w:r>
        <w:rPr>
          <w:color w:val="5F5F5F"/>
          <w:w w:val="99"/>
          <w:sz w:val="20"/>
        </w:rPr>
        <w:t xml:space="preserve"> </w:t>
      </w:r>
    </w:p>
    <w:p>
      <w:pPr>
        <w:pStyle w:val="7"/>
        <w:numPr>
          <w:ilvl w:val="1"/>
          <w:numId w:val="2"/>
        </w:numPr>
        <w:tabs>
          <w:tab w:val="left" w:pos="719"/>
        </w:tabs>
        <w:spacing w:before="108" w:after="0" w:line="240" w:lineRule="auto"/>
        <w:ind w:left="718" w:right="0" w:hanging="284"/>
        <w:jc w:val="left"/>
        <w:rPr>
          <w:sz w:val="20"/>
        </w:rPr>
      </w:pPr>
      <w:r>
        <w:rPr>
          <w:color w:val="5F5F5F"/>
          <w:sz w:val="20"/>
        </w:rPr>
        <w:t xml:space="preserve">负责产品开发周期和进度把控，跨团队人员协调；进行用户调研，收集用户反馈。 </w:t>
      </w:r>
    </w:p>
    <w:p>
      <w:pPr>
        <w:pStyle w:val="3"/>
      </w:pPr>
    </w:p>
    <w:p>
      <w:pPr>
        <w:spacing w:before="200" w:line="400" w:lineRule="exact"/>
        <w:ind w:left="435" w:right="0" w:firstLine="0"/>
        <w:jc w:val="left"/>
        <w:rPr>
          <w:rFonts w:hint="eastAsia" w:ascii="微软雅黑" w:eastAsia="微软雅黑"/>
          <w:sz w:val="20"/>
        </w:rPr>
      </w:pPr>
      <w:r>
        <w:rPr>
          <w:rFonts w:hint="eastAsia" w:ascii="微软雅黑" w:eastAsia="微软雅黑"/>
          <w:b/>
          <w:color w:val="5F5F5F"/>
          <w:sz w:val="22"/>
        </w:rPr>
        <w:t>接口平台</w:t>
      </w:r>
      <w:r>
        <w:rPr>
          <w:rFonts w:hint="eastAsia" w:ascii="微软雅黑" w:eastAsia="微软雅黑"/>
          <w:color w:val="5F5F5F"/>
          <w:sz w:val="20"/>
        </w:rPr>
        <w:t>【2018-11 至今】</w:t>
      </w:r>
    </w:p>
    <w:p>
      <w:pPr>
        <w:pStyle w:val="3"/>
        <w:spacing w:line="251" w:lineRule="exact"/>
        <w:ind w:left="435"/>
      </w:pPr>
      <w:r>
        <w:rPr>
          <w:color w:val="5F5F5F"/>
          <w:w w:val="99"/>
        </w:rPr>
        <w:t xml:space="preserve"> </w:t>
      </w:r>
    </w:p>
    <w:p>
      <w:pPr>
        <w:pStyle w:val="3"/>
        <w:spacing w:before="106" w:line="338" w:lineRule="auto"/>
        <w:ind w:left="435" w:right="411"/>
      </w:pPr>
      <w:r>
        <w:rPr>
          <w:color w:val="5F5F5F"/>
        </w:rPr>
        <w:t xml:space="preserve">描述：接口平台核心是支持平台、各业务系统的数据服务。统一数据出口，将数据获取方式由离线数据提取、数据库拉取的方式转变为系统对接，提高各业务数据获取的效率。 </w:t>
      </w:r>
    </w:p>
    <w:p>
      <w:pPr>
        <w:pStyle w:val="7"/>
        <w:numPr>
          <w:ilvl w:val="0"/>
          <w:numId w:val="4"/>
        </w:numPr>
        <w:tabs>
          <w:tab w:val="left" w:pos="719"/>
        </w:tabs>
        <w:spacing w:before="4" w:after="0" w:line="338" w:lineRule="auto"/>
        <w:ind w:left="718" w:right="283" w:hanging="284"/>
        <w:jc w:val="left"/>
        <w:rPr>
          <w:sz w:val="20"/>
        </w:rPr>
      </w:pPr>
      <w:r>
        <w:rPr>
          <w:color w:val="5F5F5F"/>
          <w:sz w:val="20"/>
        </w:rPr>
        <w:t>搭建</w:t>
      </w:r>
      <w:r>
        <w:rPr>
          <w:b/>
          <w:color w:val="5F5F5F"/>
          <w:sz w:val="20"/>
        </w:rPr>
        <w:t>用户画像数据服务</w:t>
      </w:r>
      <w:r>
        <w:rPr>
          <w:color w:val="5F5F5F"/>
          <w:sz w:val="20"/>
        </w:rPr>
        <w:t>，完成</w:t>
      </w:r>
      <w:r>
        <w:rPr>
          <w:b/>
          <w:color w:val="5F5F5F"/>
          <w:sz w:val="20"/>
        </w:rPr>
        <w:t>标签体系</w:t>
      </w:r>
      <w:r>
        <w:rPr>
          <w:color w:val="5F5F5F"/>
          <w:spacing w:val="-3"/>
          <w:sz w:val="20"/>
        </w:rPr>
        <w:t>的梳理与搭建，通过圈定用户、人群画像、人群分析支持精准营销、推荐及用</w:t>
      </w:r>
      <w:r>
        <w:rPr>
          <w:color w:val="5F5F5F"/>
          <w:sz w:val="20"/>
        </w:rPr>
        <w:t xml:space="preserve">户数据分析； </w:t>
      </w:r>
    </w:p>
    <w:p>
      <w:pPr>
        <w:pStyle w:val="7"/>
        <w:numPr>
          <w:ilvl w:val="0"/>
          <w:numId w:val="4"/>
        </w:numPr>
        <w:tabs>
          <w:tab w:val="left" w:pos="719"/>
        </w:tabs>
        <w:spacing w:before="2" w:after="0" w:line="240" w:lineRule="auto"/>
        <w:ind w:left="718" w:right="0" w:hanging="284"/>
        <w:jc w:val="left"/>
        <w:rPr>
          <w:sz w:val="20"/>
        </w:rPr>
      </w:pPr>
      <w:r>
        <w:rPr>
          <w:color w:val="5F5F5F"/>
          <w:sz w:val="20"/>
        </w:rPr>
        <w:t>搭建</w:t>
      </w:r>
      <w:r>
        <w:rPr>
          <w:b/>
          <w:color w:val="5F5F5F"/>
          <w:sz w:val="20"/>
        </w:rPr>
        <w:t>定位数据服务</w:t>
      </w:r>
      <w:r>
        <w:rPr>
          <w:color w:val="5F5F5F"/>
          <w:spacing w:val="-11"/>
          <w:sz w:val="20"/>
        </w:rPr>
        <w:t>，结合画像数据，支撑不同场景下用户定位数据的需求，支撑各类依据定位数据的产品、运营需求；</w:t>
      </w:r>
      <w:r>
        <w:rPr>
          <w:color w:val="5F5F5F"/>
          <w:sz w:val="20"/>
        </w:rPr>
        <w:t xml:space="preserve"> </w:t>
      </w:r>
    </w:p>
    <w:p>
      <w:pPr>
        <w:pStyle w:val="7"/>
        <w:numPr>
          <w:ilvl w:val="0"/>
          <w:numId w:val="4"/>
        </w:numPr>
        <w:tabs>
          <w:tab w:val="left" w:pos="719"/>
        </w:tabs>
        <w:spacing w:before="107" w:after="0" w:line="340" w:lineRule="auto"/>
        <w:ind w:left="718" w:right="283" w:hanging="284"/>
        <w:jc w:val="left"/>
        <w:rPr>
          <w:sz w:val="20"/>
        </w:rPr>
      </w:pPr>
      <w:r>
        <w:rPr>
          <w:color w:val="5F5F5F"/>
          <w:sz w:val="20"/>
        </w:rPr>
        <w:t>搭建</w:t>
      </w:r>
      <w:r>
        <w:rPr>
          <w:b/>
          <w:color w:val="5F5F5F"/>
          <w:spacing w:val="-7"/>
          <w:sz w:val="20"/>
        </w:rPr>
        <w:t xml:space="preserve">公共可配置化的 </w:t>
      </w:r>
      <w:r>
        <w:rPr>
          <w:b/>
          <w:color w:val="5F5F5F"/>
          <w:sz w:val="20"/>
        </w:rPr>
        <w:t>API</w:t>
      </w:r>
      <w:r>
        <w:rPr>
          <w:b/>
          <w:color w:val="5F5F5F"/>
          <w:spacing w:val="-10"/>
          <w:sz w:val="20"/>
        </w:rPr>
        <w:t xml:space="preserve"> 数据服务</w:t>
      </w:r>
      <w:r>
        <w:rPr>
          <w:color w:val="5F5F5F"/>
          <w:spacing w:val="-9"/>
          <w:sz w:val="20"/>
        </w:rPr>
        <w:t xml:space="preserve">，根据业务的数据需求，整合各类 </w:t>
      </w:r>
      <w:r>
        <w:rPr>
          <w:color w:val="5F5F5F"/>
          <w:sz w:val="20"/>
        </w:rPr>
        <w:t>DB</w:t>
      </w:r>
      <w:r>
        <w:rPr>
          <w:color w:val="5F5F5F"/>
          <w:spacing w:val="-15"/>
          <w:sz w:val="20"/>
        </w:rPr>
        <w:t xml:space="preserve"> 数据资源，屏蔽底层数据库存储差异，实现快</w:t>
      </w:r>
      <w:r>
        <w:rPr>
          <w:color w:val="5F5F5F"/>
          <w:spacing w:val="-2"/>
          <w:sz w:val="20"/>
        </w:rPr>
        <w:t xml:space="preserve">速的接口配置及数据支持，数据接口需求的响应时间由 </w:t>
      </w:r>
      <w:r>
        <w:rPr>
          <w:color w:val="5F5F5F"/>
          <w:sz w:val="20"/>
        </w:rPr>
        <w:t>3</w:t>
      </w:r>
      <w:r>
        <w:rPr>
          <w:color w:val="5F5F5F"/>
          <w:spacing w:val="-21"/>
          <w:sz w:val="20"/>
        </w:rPr>
        <w:t xml:space="preserve"> 天变为 </w:t>
      </w:r>
      <w:r>
        <w:rPr>
          <w:color w:val="5F5F5F"/>
          <w:sz w:val="20"/>
        </w:rPr>
        <w:t>0.5</w:t>
      </w:r>
      <w:r>
        <w:rPr>
          <w:color w:val="5F5F5F"/>
          <w:spacing w:val="-17"/>
          <w:sz w:val="20"/>
        </w:rPr>
        <w:t xml:space="preserve"> 天； </w:t>
      </w:r>
    </w:p>
    <w:p>
      <w:pPr>
        <w:pStyle w:val="7"/>
        <w:numPr>
          <w:ilvl w:val="0"/>
          <w:numId w:val="4"/>
        </w:numPr>
        <w:tabs>
          <w:tab w:val="left" w:pos="719"/>
        </w:tabs>
        <w:spacing w:before="0" w:after="0" w:line="340" w:lineRule="auto"/>
        <w:ind w:left="718" w:right="283" w:hanging="284"/>
        <w:jc w:val="left"/>
        <w:rPr>
          <w:sz w:val="20"/>
        </w:rPr>
      </w:pPr>
      <w:r>
        <w:rPr>
          <w:color w:val="5F5F5F"/>
          <w:sz w:val="20"/>
        </w:rPr>
        <w:t>搭建</w:t>
      </w:r>
      <w:r>
        <w:rPr>
          <w:b/>
          <w:color w:val="5F5F5F"/>
          <w:sz w:val="20"/>
        </w:rPr>
        <w:t>数据调用监控体系</w:t>
      </w:r>
      <w:r>
        <w:rPr>
          <w:color w:val="5F5F5F"/>
          <w:sz w:val="20"/>
        </w:rPr>
        <w:t>，完成接口调用监控、表调用监控、字段的调用监控，跟踪表、字段的使用状态，管控表、</w:t>
      </w:r>
      <w:r>
        <w:rPr>
          <w:color w:val="5F5F5F"/>
          <w:spacing w:val="-104"/>
          <w:sz w:val="20"/>
        </w:rPr>
        <w:t>字</w:t>
      </w:r>
      <w:r>
        <w:rPr>
          <w:color w:val="5F5F5F"/>
          <w:sz w:val="20"/>
        </w:rPr>
        <w:t xml:space="preserve">段的生命周期； </w:t>
      </w:r>
    </w:p>
    <w:p>
      <w:pPr>
        <w:pStyle w:val="7"/>
        <w:numPr>
          <w:ilvl w:val="0"/>
          <w:numId w:val="4"/>
        </w:numPr>
        <w:tabs>
          <w:tab w:val="left" w:pos="719"/>
        </w:tabs>
        <w:spacing w:before="0" w:after="0" w:line="338" w:lineRule="auto"/>
        <w:ind w:left="718" w:right="281" w:hanging="284"/>
        <w:jc w:val="left"/>
        <w:rPr>
          <w:sz w:val="20"/>
        </w:rPr>
      </w:pPr>
      <w:r>
        <w:rPr>
          <w:color w:val="5F5F5F"/>
          <w:sz w:val="20"/>
        </w:rPr>
        <w:t>完成</w:t>
      </w:r>
      <w:r>
        <w:rPr>
          <w:b/>
          <w:color w:val="5F5F5F"/>
          <w:sz w:val="20"/>
        </w:rPr>
        <w:t>数据配置模块</w:t>
      </w:r>
      <w:r>
        <w:rPr>
          <w:color w:val="5F5F5F"/>
          <w:sz w:val="20"/>
        </w:rPr>
        <w:t>的搭建，对数据表、字段信息的新增、编辑进行有效的管理；完成接口权限的配置，通过业务方</w:t>
      </w:r>
      <w:r>
        <w:rPr>
          <w:color w:val="5F5F5F"/>
          <w:spacing w:val="-104"/>
          <w:sz w:val="20"/>
        </w:rPr>
        <w:t>、</w:t>
      </w:r>
      <w:r>
        <w:rPr>
          <w:color w:val="5F5F5F"/>
          <w:sz w:val="20"/>
        </w:rPr>
        <w:t xml:space="preserve">业务系统配置表、字段调用权限。 </w:t>
      </w:r>
    </w:p>
    <w:p>
      <w:pPr>
        <w:pStyle w:val="3"/>
        <w:spacing w:before="2"/>
        <w:rPr>
          <w:sz w:val="29"/>
        </w:rPr>
      </w:pPr>
    </w:p>
    <w:p>
      <w:pPr>
        <w:spacing w:before="1"/>
        <w:ind w:left="351" w:right="0" w:firstLine="0"/>
        <w:jc w:val="left"/>
        <w:rPr>
          <w:sz w:val="20"/>
        </w:rPr>
      </w:pPr>
      <w:r>
        <w:rPr>
          <w:rFonts w:hint="eastAsia" w:ascii="微软雅黑" w:eastAsia="微软雅黑"/>
          <w:b/>
          <w:color w:val="5F5F5F"/>
          <w:sz w:val="22"/>
        </w:rPr>
        <w:t>元数据管理系统 【</w:t>
      </w:r>
      <w:r>
        <w:rPr>
          <w:rFonts w:hint="eastAsia" w:ascii="微软雅黑" w:eastAsia="微软雅黑"/>
          <w:color w:val="5F5F5F"/>
          <w:sz w:val="20"/>
        </w:rPr>
        <w:t>2018-11 至 2019-03】</w:t>
      </w:r>
      <w:r>
        <w:rPr>
          <w:color w:val="5F5F5F"/>
          <w:sz w:val="20"/>
        </w:rPr>
        <w:t xml:space="preserve"> </w:t>
      </w:r>
    </w:p>
    <w:p>
      <w:pPr>
        <w:pStyle w:val="3"/>
        <w:spacing w:before="10"/>
        <w:rPr>
          <w:sz w:val="25"/>
        </w:rPr>
      </w:pPr>
    </w:p>
    <w:p>
      <w:pPr>
        <w:pStyle w:val="3"/>
        <w:spacing w:line="340" w:lineRule="auto"/>
        <w:ind w:left="351" w:right="492"/>
        <w:jc w:val="both"/>
      </w:pPr>
      <w:r>
        <w:rPr>
          <w:b/>
          <w:color w:val="5F5F5F"/>
        </w:rPr>
        <w:t>描述：</w:t>
      </w:r>
      <w:r>
        <w:rPr>
          <w:color w:val="5F5F5F"/>
          <w:spacing w:val="-1"/>
        </w:rPr>
        <w:t>收集丰富的全面的元数据信息，包含业务元数据及数据元数据，提供多维度的查询方式；通过数据字典、数据血</w:t>
      </w:r>
      <w:r>
        <w:rPr>
          <w:color w:val="5F5F5F"/>
          <w:w w:val="95"/>
        </w:rPr>
        <w:t xml:space="preserve">缘保证元数据标准。解决数据质量不高，提高数据安全管控以及数据黑盒的状态。对主题、维度、指标进行一致性定义    </w:t>
      </w:r>
      <w:r>
        <w:rPr>
          <w:color w:val="5F5F5F"/>
        </w:rPr>
        <w:t xml:space="preserve">和管理。 </w:t>
      </w:r>
    </w:p>
    <w:p>
      <w:pPr>
        <w:pStyle w:val="2"/>
        <w:spacing w:line="255" w:lineRule="exact"/>
        <w:ind w:left="351"/>
        <w:rPr>
          <w:rFonts w:hint="eastAsia" w:ascii="宋体" w:eastAsia="宋体"/>
        </w:rPr>
      </w:pPr>
      <w:r>
        <w:rPr>
          <w:rFonts w:hint="eastAsia" w:ascii="宋体" w:eastAsia="宋体"/>
          <w:color w:val="5F5F5F"/>
        </w:rPr>
        <w:t>职责：</w:t>
      </w:r>
      <w:r>
        <w:rPr>
          <w:rFonts w:hint="eastAsia" w:ascii="宋体" w:eastAsia="宋体"/>
          <w:color w:val="5F5F5F"/>
          <w:w w:val="98"/>
        </w:rPr>
        <w:t xml:space="preserve"> </w:t>
      </w:r>
    </w:p>
    <w:p>
      <w:pPr>
        <w:pStyle w:val="7"/>
        <w:numPr>
          <w:ilvl w:val="0"/>
          <w:numId w:val="5"/>
        </w:numPr>
        <w:tabs>
          <w:tab w:val="left" w:pos="635"/>
        </w:tabs>
        <w:spacing w:before="106" w:after="0" w:line="240" w:lineRule="auto"/>
        <w:ind w:left="634" w:right="0" w:hanging="284"/>
        <w:jc w:val="left"/>
        <w:rPr>
          <w:sz w:val="20"/>
        </w:rPr>
      </w:pPr>
      <w:r>
        <w:rPr>
          <w:color w:val="5F5F5F"/>
          <w:sz w:val="20"/>
        </w:rPr>
        <w:t xml:space="preserve">负责元数据管理系统的需求调研、产品规划、方案设计、项目执行、产品推广等； </w:t>
      </w:r>
    </w:p>
    <w:p>
      <w:pPr>
        <w:pStyle w:val="7"/>
        <w:numPr>
          <w:ilvl w:val="0"/>
          <w:numId w:val="5"/>
        </w:numPr>
        <w:tabs>
          <w:tab w:val="left" w:pos="635"/>
        </w:tabs>
        <w:spacing w:before="108" w:after="0" w:line="240" w:lineRule="auto"/>
        <w:ind w:left="634" w:right="0" w:hanging="284"/>
        <w:jc w:val="left"/>
        <w:rPr>
          <w:sz w:val="20"/>
        </w:rPr>
      </w:pPr>
      <w:r>
        <w:rPr>
          <w:color w:val="5F5F5F"/>
          <w:sz w:val="20"/>
        </w:rPr>
        <w:t>通过全面的元数据基础信息检索，实现快速查询表的基础信息，提高数据使用人员数据探查的效率，</w:t>
      </w:r>
      <w:r>
        <w:rPr>
          <w:color w:val="5F5F5F"/>
          <w:spacing w:val="1"/>
          <w:sz w:val="20"/>
        </w:rPr>
        <w:t xml:space="preserve"> </w:t>
      </w:r>
      <w:r>
        <w:rPr>
          <w:color w:val="5F5F5F"/>
          <w:sz w:val="20"/>
        </w:rPr>
        <w:t xml:space="preserve"> </w:t>
      </w:r>
    </w:p>
    <w:p>
      <w:pPr>
        <w:pStyle w:val="7"/>
        <w:numPr>
          <w:ilvl w:val="0"/>
          <w:numId w:val="5"/>
        </w:numPr>
        <w:tabs>
          <w:tab w:val="left" w:pos="635"/>
        </w:tabs>
        <w:spacing w:before="107" w:after="0" w:line="240" w:lineRule="auto"/>
        <w:ind w:left="634" w:right="0" w:hanging="284"/>
        <w:jc w:val="left"/>
        <w:rPr>
          <w:sz w:val="20"/>
        </w:rPr>
      </w:pPr>
      <w:r>
        <w:rPr>
          <w:color w:val="5F5F5F"/>
          <w:sz w:val="20"/>
        </w:rPr>
        <w:t xml:space="preserve">根据数据仓库管理规范，搭建元数据表标签体系，分为主题标签和分析主题标签，有效的管理业务元数据； </w:t>
      </w:r>
    </w:p>
    <w:p>
      <w:pPr>
        <w:pStyle w:val="7"/>
        <w:numPr>
          <w:ilvl w:val="0"/>
          <w:numId w:val="5"/>
        </w:numPr>
        <w:tabs>
          <w:tab w:val="left" w:pos="635"/>
        </w:tabs>
        <w:spacing w:before="106" w:after="0" w:line="240" w:lineRule="auto"/>
        <w:ind w:left="634" w:right="0" w:hanging="284"/>
        <w:jc w:val="left"/>
        <w:rPr>
          <w:sz w:val="20"/>
        </w:rPr>
      </w:pPr>
      <w:r>
        <w:rPr>
          <w:color w:val="5F5F5F"/>
          <w:sz w:val="20"/>
        </w:rPr>
        <w:t xml:space="preserve">解析表的数据血缘关系，实现血缘可视化，以追溯表数据源，评估数据价值，有效的反应数据质量 </w:t>
      </w:r>
    </w:p>
    <w:p>
      <w:pPr>
        <w:pStyle w:val="7"/>
        <w:numPr>
          <w:ilvl w:val="0"/>
          <w:numId w:val="5"/>
        </w:numPr>
        <w:tabs>
          <w:tab w:val="left" w:pos="635"/>
        </w:tabs>
        <w:spacing w:before="108" w:after="0" w:line="338" w:lineRule="auto"/>
        <w:ind w:left="634" w:right="376" w:hanging="284"/>
        <w:jc w:val="left"/>
        <w:rPr>
          <w:sz w:val="20"/>
        </w:rPr>
      </w:pPr>
      <w:r>
        <w:rPr>
          <w:color w:val="5F5F5F"/>
          <w:sz w:val="20"/>
        </w:rPr>
        <w:t>通过表的变更历史、生命周期管理，数据分类分级的功能，在数据管理方面提供数据治理上的数据支持，提高数据</w:t>
      </w:r>
      <w:r>
        <w:rPr>
          <w:color w:val="5F5F5F"/>
          <w:spacing w:val="-105"/>
          <w:sz w:val="20"/>
        </w:rPr>
        <w:t>质</w:t>
      </w:r>
      <w:r>
        <w:rPr>
          <w:color w:val="5F5F5F"/>
          <w:sz w:val="20"/>
        </w:rPr>
        <w:t xml:space="preserve">量及数据安全管控； </w:t>
      </w:r>
    </w:p>
    <w:p>
      <w:pPr>
        <w:pStyle w:val="7"/>
        <w:numPr>
          <w:ilvl w:val="0"/>
          <w:numId w:val="5"/>
        </w:numPr>
        <w:tabs>
          <w:tab w:val="left" w:pos="635"/>
        </w:tabs>
        <w:spacing w:before="2" w:after="0" w:line="240" w:lineRule="auto"/>
        <w:ind w:left="634" w:right="0" w:hanging="284"/>
        <w:jc w:val="left"/>
        <w:rPr>
          <w:sz w:val="20"/>
        </w:rPr>
      </w:pPr>
      <w:r>
        <w:rPr>
          <w:color w:val="5F5F5F"/>
          <w:sz w:val="20"/>
        </w:rPr>
        <w:t xml:space="preserve">负责元数据信息接口的搭建，统一元数据获取出口，提高上下游系统获取元数据信息的效率及准确性。 </w:t>
      </w:r>
    </w:p>
    <w:p>
      <w:pPr>
        <w:pStyle w:val="3"/>
        <w:spacing w:before="2"/>
        <w:rPr>
          <w:sz w:val="27"/>
        </w:rPr>
      </w:pPr>
      <w:r>
        <mc:AlternateContent>
          <mc:Choice Requires="wpg">
            <w:drawing>
              <wp:anchor distT="0" distB="0" distL="0" distR="0" simplePos="0" relativeHeight="251678720" behindDoc="1" locked="0" layoutInCell="1" allowOverlap="1">
                <wp:simplePos x="0" y="0"/>
                <wp:positionH relativeFrom="page">
                  <wp:posOffset>398780</wp:posOffset>
                </wp:positionH>
                <wp:positionV relativeFrom="paragraph">
                  <wp:posOffset>281940</wp:posOffset>
                </wp:positionV>
                <wp:extent cx="1324610" cy="262255"/>
                <wp:effectExtent l="0" t="0" r="8890" b="4445"/>
                <wp:wrapTopAndBottom/>
                <wp:docPr id="52" name="组合 39"/>
                <wp:cNvGraphicFramePr/>
                <a:graphic xmlns:a="http://schemas.openxmlformats.org/drawingml/2006/main">
                  <a:graphicData uri="http://schemas.microsoft.com/office/word/2010/wordprocessingGroup">
                    <wpg:wgp>
                      <wpg:cNvGrpSpPr/>
                      <wpg:grpSpPr>
                        <a:xfrm>
                          <a:off x="0" y="0"/>
                          <a:ext cx="1324610" cy="262255"/>
                          <a:chOff x="628" y="444"/>
                          <a:chExt cx="2086" cy="413"/>
                        </a:xfrm>
                      </wpg:grpSpPr>
                      <wps:wsp>
                        <wps:cNvPr id="49" name="直线 40"/>
                        <wps:cNvSpPr/>
                        <wps:spPr>
                          <a:xfrm>
                            <a:off x="685" y="444"/>
                            <a:ext cx="0" cy="413"/>
                          </a:xfrm>
                          <a:prstGeom prst="line">
                            <a:avLst/>
                          </a:prstGeom>
                          <a:ln w="71995" cap="flat" cmpd="sng">
                            <a:solidFill>
                              <a:srgbClr val="17A491"/>
                            </a:solidFill>
                            <a:prstDash val="solid"/>
                            <a:headEnd type="none" w="med" len="med"/>
                            <a:tailEnd type="none" w="med" len="med"/>
                          </a:ln>
                        </wps:spPr>
                        <wps:bodyPr upright="1"/>
                      </wps:wsp>
                      <pic:pic xmlns:pic="http://schemas.openxmlformats.org/drawingml/2006/picture">
                        <pic:nvPicPr>
                          <pic:cNvPr id="50" name="图片 41"/>
                          <pic:cNvPicPr>
                            <a:picLocks noChangeAspect="1"/>
                          </pic:cNvPicPr>
                        </pic:nvPicPr>
                        <pic:blipFill>
                          <a:blip r:embed="rId14"/>
                          <a:stretch>
                            <a:fillRect/>
                          </a:stretch>
                        </pic:blipFill>
                        <pic:spPr>
                          <a:xfrm>
                            <a:off x="803" y="444"/>
                            <a:ext cx="1911" cy="413"/>
                          </a:xfrm>
                          <a:prstGeom prst="rect">
                            <a:avLst/>
                          </a:prstGeom>
                          <a:noFill/>
                          <a:ln>
                            <a:noFill/>
                          </a:ln>
                        </pic:spPr>
                      </pic:pic>
                      <wps:wsp>
                        <wps:cNvPr id="51" name="文本框 42"/>
                        <wps:cNvSpPr txBox="1"/>
                        <wps:spPr>
                          <a:xfrm>
                            <a:off x="628" y="444"/>
                            <a:ext cx="2086" cy="413"/>
                          </a:xfrm>
                          <a:prstGeom prst="rect">
                            <a:avLst/>
                          </a:prstGeom>
                          <a:noFill/>
                          <a:ln>
                            <a:noFill/>
                          </a:ln>
                        </wps:spPr>
                        <wps:txbx>
                          <w:txbxContent>
                            <w:p>
                              <w:pPr>
                                <w:spacing w:before="0" w:line="413" w:lineRule="exact"/>
                                <w:ind w:left="329" w:right="0" w:firstLine="0"/>
                                <w:jc w:val="left"/>
                                <w:rPr>
                                  <w:rFonts w:hint="eastAsia" w:ascii="微软雅黑" w:eastAsia="微软雅黑"/>
                                  <w:b/>
                                  <w:sz w:val="24"/>
                                </w:rPr>
                              </w:pPr>
                              <w:r>
                                <w:rPr>
                                  <w:rFonts w:hint="eastAsia" w:ascii="微软雅黑" w:eastAsia="微软雅黑"/>
                                  <w:b/>
                                  <w:color w:val="FFFFFF"/>
                                  <w:sz w:val="24"/>
                                </w:rPr>
                                <w:t>专业技能</w:t>
                              </w:r>
                            </w:p>
                          </w:txbxContent>
                        </wps:txbx>
                        <wps:bodyPr lIns="0" tIns="0" rIns="0" bIns="0" upright="1"/>
                      </wps:wsp>
                    </wpg:wgp>
                  </a:graphicData>
                </a:graphic>
              </wp:anchor>
            </w:drawing>
          </mc:Choice>
          <mc:Fallback>
            <w:pict>
              <v:group id="组合 39" o:spid="_x0000_s1026" o:spt="203" style="position:absolute;left:0pt;margin-left:31.4pt;margin-top:22.2pt;height:20.65pt;width:104.3pt;mso-position-horizontal-relative:page;mso-wrap-distance-bottom:0pt;mso-wrap-distance-top:0pt;z-index:-251637760;mso-width-relative:page;mso-height-relative:page;" coordorigin="628,444" coordsize="2086,413" o:gfxdata="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">
                <o:lock v:ext="edit" aspectratio="f"/>
                <v:line id="直线 40" o:spid="_x0000_s1026" o:spt="20" style="position:absolute;left:685;top:444;height:413;width:0;" filled="f" stroked="t" coordsize="21600,21600" o:gfxdata="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yuUArgAAADbAAAA&#10;DwAAAAAAAAABACAAAAAiAAAAZHJzL2Rvd25yZXYueG1sUEsBAhQAFAAAAAgAh07iQDMvBZ47AAAA&#10;OQAAABAAAAAAAAAAAQAgAAAABwEAAGRycy9zaGFwZXhtbC54bWxQSwUGAAAAAAYABgBbAQAAsQMA&#10;AAAA&#10;">
                  <v:fill on="f" focussize="0,0"/>
                  <v:stroke weight="5.66889763779528pt" color="#17A491" joinstyle="round"/>
                  <v:imagedata o:title=""/>
                  <o:lock v:ext="edit" aspectratio="f"/>
                </v:line>
                <v:shape id="图片 41" o:spid="_x0000_s1026" o:spt="75" alt="" type="#_x0000_t75" style="position:absolute;left:803;top:444;height:413;width:1911;" filled="f" o:preferrelative="t" stroked="f" coordsize="21600,21600" o:gfxdata="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Cj/Na5AAAA2wAA&#10;AA8AAAAAAAAAAQAgAAAAIgAAAGRycy9kb3ducmV2LnhtbFBLAQIUABQAAAAIAIdO4kAzLwWeOwAA&#10;ADkAAAAQAAAAAAAAAAEAIAAAAAgBAABkcnMvc2hhcGV4bWwueG1sUEsFBgAAAAAGAAYAWwEAALID&#10;AAAAAA==&#10;">
                  <v:fill on="f" focussize="0,0"/>
                  <v:stroke on="f"/>
                  <v:imagedata r:id="rId14" o:title=""/>
                  <o:lock v:ext="edit" aspectratio="t"/>
                </v:shape>
                <v:shape id="文本框 42" o:spid="_x0000_s1026" o:spt="202" type="#_x0000_t202" style="position:absolute;left:628;top:444;height:413;width:2086;" filled="f" stroked="f" coordsize="21600,21600" o:gfxdata="UEsDBAoAAAAAAIdO4kAAAAAAAAAAAAAAAAAEAAAAZHJzL1BLAwQUAAAACACHTuJA8yzt470AAADb&#10;AAAADwAAAGRycy9kb3ducmV2LnhtbEWPQWsCMRSE7wX/Q3hCbzXZQqW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O3j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0" w:line="413" w:lineRule="exact"/>
                          <w:ind w:left="329" w:right="0" w:firstLine="0"/>
                          <w:jc w:val="left"/>
                          <w:rPr>
                            <w:rFonts w:hint="eastAsia" w:ascii="微软雅黑" w:eastAsia="微软雅黑"/>
                            <w:b/>
                            <w:sz w:val="24"/>
                          </w:rPr>
                        </w:pPr>
                        <w:r>
                          <w:rPr>
                            <w:rFonts w:hint="eastAsia" w:ascii="微软雅黑" w:eastAsia="微软雅黑"/>
                            <w:b/>
                            <w:color w:val="FFFFFF"/>
                            <w:sz w:val="24"/>
                          </w:rPr>
                          <w:t>专业技能</w:t>
                        </w:r>
                      </w:p>
                    </w:txbxContent>
                  </v:textbox>
                </v:shape>
                <w10:wrap type="topAndBottom"/>
              </v:group>
            </w:pict>
          </mc:Fallback>
        </mc:AlternateContent>
      </w:r>
      <w:r>
        <mc:AlternateContent>
          <mc:Choice Requires="wps">
            <w:drawing>
              <wp:anchor distT="0" distB="0" distL="0" distR="0" simplePos="0" relativeHeight="251679744" behindDoc="1" locked="0" layoutInCell="1" allowOverlap="1">
                <wp:simplePos x="0" y="0"/>
                <wp:positionH relativeFrom="page">
                  <wp:posOffset>1833880</wp:posOffset>
                </wp:positionH>
                <wp:positionV relativeFrom="paragraph">
                  <wp:posOffset>378460</wp:posOffset>
                </wp:positionV>
                <wp:extent cx="5424805" cy="76200"/>
                <wp:effectExtent l="0" t="0" r="4445" b="0"/>
                <wp:wrapTopAndBottom/>
                <wp:docPr id="53" name="任意多边形 43"/>
                <wp:cNvGraphicFramePr/>
                <a:graphic xmlns:a="http://schemas.openxmlformats.org/drawingml/2006/main">
                  <a:graphicData uri="http://schemas.microsoft.com/office/word/2010/wordprocessingShape">
                    <wps:wsp>
                      <wps:cNvSpPr/>
                      <wps:spPr>
                        <a:xfrm>
                          <a:off x="0" y="0"/>
                          <a:ext cx="5424805" cy="76200"/>
                        </a:xfrm>
                        <a:custGeom>
                          <a:avLst/>
                          <a:gdLst/>
                          <a:ahLst/>
                          <a:cxnLst/>
                          <a:pathLst>
                            <a:path w="8543" h="120">
                              <a:moveTo>
                                <a:pt x="8482" y="0"/>
                              </a:moveTo>
                              <a:lnTo>
                                <a:pt x="8459" y="4"/>
                              </a:lnTo>
                              <a:lnTo>
                                <a:pt x="8440" y="17"/>
                              </a:lnTo>
                              <a:lnTo>
                                <a:pt x="8427" y="36"/>
                              </a:lnTo>
                              <a:lnTo>
                                <a:pt x="8422" y="60"/>
                              </a:lnTo>
                              <a:lnTo>
                                <a:pt x="8427" y="83"/>
                              </a:lnTo>
                              <a:lnTo>
                                <a:pt x="8440" y="102"/>
                              </a:lnTo>
                              <a:lnTo>
                                <a:pt x="8459" y="115"/>
                              </a:lnTo>
                              <a:lnTo>
                                <a:pt x="8482" y="120"/>
                              </a:lnTo>
                              <a:lnTo>
                                <a:pt x="8506" y="115"/>
                              </a:lnTo>
                              <a:lnTo>
                                <a:pt x="8525" y="102"/>
                              </a:lnTo>
                              <a:lnTo>
                                <a:pt x="8537" y="83"/>
                              </a:lnTo>
                              <a:lnTo>
                                <a:pt x="8540" y="70"/>
                              </a:lnTo>
                              <a:lnTo>
                                <a:pt x="8482" y="70"/>
                              </a:lnTo>
                              <a:lnTo>
                                <a:pt x="8482" y="50"/>
                              </a:lnTo>
                              <a:lnTo>
                                <a:pt x="8540" y="50"/>
                              </a:lnTo>
                              <a:lnTo>
                                <a:pt x="8537" y="36"/>
                              </a:lnTo>
                              <a:lnTo>
                                <a:pt x="8525" y="17"/>
                              </a:lnTo>
                              <a:lnTo>
                                <a:pt x="8506" y="4"/>
                              </a:lnTo>
                              <a:lnTo>
                                <a:pt x="8482" y="0"/>
                              </a:lnTo>
                              <a:close/>
                              <a:moveTo>
                                <a:pt x="8424" y="50"/>
                              </a:moveTo>
                              <a:lnTo>
                                <a:pt x="0" y="50"/>
                              </a:lnTo>
                              <a:lnTo>
                                <a:pt x="0" y="70"/>
                              </a:lnTo>
                              <a:lnTo>
                                <a:pt x="8424" y="70"/>
                              </a:lnTo>
                              <a:lnTo>
                                <a:pt x="8422" y="60"/>
                              </a:lnTo>
                              <a:lnTo>
                                <a:pt x="8424" y="50"/>
                              </a:lnTo>
                              <a:close/>
                              <a:moveTo>
                                <a:pt x="8540" y="50"/>
                              </a:moveTo>
                              <a:lnTo>
                                <a:pt x="8482" y="50"/>
                              </a:lnTo>
                              <a:lnTo>
                                <a:pt x="8482" y="70"/>
                              </a:lnTo>
                              <a:lnTo>
                                <a:pt x="8540" y="70"/>
                              </a:lnTo>
                              <a:lnTo>
                                <a:pt x="8542" y="60"/>
                              </a:lnTo>
                              <a:lnTo>
                                <a:pt x="8540" y="50"/>
                              </a:lnTo>
                              <a:close/>
                            </a:path>
                          </a:pathLst>
                        </a:custGeom>
                        <a:solidFill>
                          <a:srgbClr val="17A491"/>
                        </a:solidFill>
                        <a:ln>
                          <a:noFill/>
                        </a:ln>
                      </wps:spPr>
                      <wps:bodyPr upright="1"/>
                    </wps:wsp>
                  </a:graphicData>
                </a:graphic>
              </wp:anchor>
            </w:drawing>
          </mc:Choice>
          <mc:Fallback>
            <w:pict>
              <v:shape id="任意多边形 43" o:spid="_x0000_s1026" o:spt="100" style="position:absolute;left:0pt;margin-left:144.4pt;margin-top:29.8pt;height:6pt;width:427.15pt;mso-position-horizontal-relative:page;mso-wrap-distance-bottom:0pt;mso-wrap-distance-top:0pt;z-index:-251636736;mso-width-relative:page;mso-height-relative:page;" fillcolor="#17A491" filled="t" stroked="f" coordsize="8543,120" o:gfxdata="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YXUfbNkAAAAKAQAADwAAAAAAAAABACAAAAAiAAAA&#10;ZHJzL2Rvd25yZXYueG1sUEsBAhQAFAAAAAgAh07iQFwRYyWxAgAAjAgAAA4AAAAAAAAAAQAgAAAA&#10;KAEAAGRycy9lMm9Eb2MueG1sUEsFBgAAAAAGAAYAWQEAAEsGAAAAAA==&#10;" path="m8482,0l8459,4,8440,17,8427,36,8422,60,8427,83,8440,102,8459,115,8482,120,8506,115,8525,102,8537,83,8540,70,8482,70,8482,50,8540,50,8537,36,8525,17,8506,4,8482,0xm8424,50l0,50,0,70,8424,70,8422,60,8424,50xm8540,50l8482,50,8482,70,8540,70,8542,60,8540,50xe">
                <v:fill on="t" focussize="0,0"/>
                <v:stroke on="f"/>
                <v:imagedata o:title=""/>
                <o:lock v:ext="edit" aspectratio="f"/>
                <w10:wrap type="topAndBottom"/>
              </v:shape>
            </w:pict>
          </mc:Fallback>
        </mc:AlternateContent>
      </w:r>
    </w:p>
    <w:p>
      <w:pPr>
        <w:pStyle w:val="3"/>
        <w:spacing w:before="2"/>
        <w:rPr>
          <w:sz w:val="7"/>
        </w:rPr>
      </w:pPr>
    </w:p>
    <w:p>
      <w:pPr>
        <w:pStyle w:val="3"/>
        <w:ind w:left="332"/>
      </w:pPr>
      <w:r>
        <mc:AlternateContent>
          <mc:Choice Requires="wpg">
            <w:drawing>
              <wp:inline distT="0" distB="0" distL="114300" distR="114300">
                <wp:extent cx="6867525" cy="916305"/>
                <wp:effectExtent l="0" t="0" r="0" b="17145"/>
                <wp:docPr id="33" name="组合 44"/>
                <wp:cNvGraphicFramePr/>
                <a:graphic xmlns:a="http://schemas.openxmlformats.org/drawingml/2006/main">
                  <a:graphicData uri="http://schemas.microsoft.com/office/word/2010/wordprocessingGroup">
                    <wpg:wgp>
                      <wpg:cNvGrpSpPr/>
                      <wpg:grpSpPr>
                        <a:xfrm>
                          <a:off x="0" y="0"/>
                          <a:ext cx="6867525" cy="916305"/>
                          <a:chOff x="0" y="0"/>
                          <a:chExt cx="10815" cy="1443"/>
                        </a:xfrm>
                      </wpg:grpSpPr>
                      <pic:pic xmlns:pic="http://schemas.openxmlformats.org/drawingml/2006/picture">
                        <pic:nvPicPr>
                          <pic:cNvPr id="26" name="图片 45"/>
                          <pic:cNvPicPr>
                            <a:picLocks noChangeAspect="1"/>
                          </pic:cNvPicPr>
                        </pic:nvPicPr>
                        <pic:blipFill>
                          <a:blip r:embed="rId15"/>
                          <a:stretch>
                            <a:fillRect/>
                          </a:stretch>
                        </pic:blipFill>
                        <pic:spPr>
                          <a:xfrm>
                            <a:off x="0" y="2"/>
                            <a:ext cx="10815" cy="1440"/>
                          </a:xfrm>
                          <a:prstGeom prst="rect">
                            <a:avLst/>
                          </a:prstGeom>
                          <a:noFill/>
                          <a:ln>
                            <a:noFill/>
                          </a:ln>
                        </pic:spPr>
                      </pic:pic>
                      <pic:pic xmlns:pic="http://schemas.openxmlformats.org/drawingml/2006/picture">
                        <pic:nvPicPr>
                          <pic:cNvPr id="27" name="图片 46"/>
                          <pic:cNvPicPr>
                            <a:picLocks noChangeAspect="1"/>
                          </pic:cNvPicPr>
                        </pic:nvPicPr>
                        <pic:blipFill>
                          <a:blip r:embed="rId16"/>
                          <a:stretch>
                            <a:fillRect/>
                          </a:stretch>
                        </pic:blipFill>
                        <pic:spPr>
                          <a:xfrm>
                            <a:off x="144" y="0"/>
                            <a:ext cx="1419" cy="1433"/>
                          </a:xfrm>
                          <a:prstGeom prst="rect">
                            <a:avLst/>
                          </a:prstGeom>
                          <a:noFill/>
                          <a:ln>
                            <a:noFill/>
                          </a:ln>
                        </pic:spPr>
                      </pic:pic>
                      <pic:pic xmlns:pic="http://schemas.openxmlformats.org/drawingml/2006/picture">
                        <pic:nvPicPr>
                          <pic:cNvPr id="28" name="图片 47"/>
                          <pic:cNvPicPr>
                            <a:picLocks noChangeAspect="1"/>
                          </pic:cNvPicPr>
                        </pic:nvPicPr>
                        <pic:blipFill>
                          <a:blip r:embed="rId17"/>
                          <a:stretch>
                            <a:fillRect/>
                          </a:stretch>
                        </pic:blipFill>
                        <pic:spPr>
                          <a:xfrm>
                            <a:off x="1860" y="0"/>
                            <a:ext cx="1421" cy="1433"/>
                          </a:xfrm>
                          <a:prstGeom prst="rect">
                            <a:avLst/>
                          </a:prstGeom>
                          <a:noFill/>
                          <a:ln>
                            <a:noFill/>
                          </a:ln>
                        </pic:spPr>
                      </pic:pic>
                      <pic:pic xmlns:pic="http://schemas.openxmlformats.org/drawingml/2006/picture">
                        <pic:nvPicPr>
                          <pic:cNvPr id="29" name="图片 48"/>
                          <pic:cNvPicPr>
                            <a:picLocks noChangeAspect="1"/>
                          </pic:cNvPicPr>
                        </pic:nvPicPr>
                        <pic:blipFill>
                          <a:blip r:embed="rId18"/>
                          <a:stretch>
                            <a:fillRect/>
                          </a:stretch>
                        </pic:blipFill>
                        <pic:spPr>
                          <a:xfrm>
                            <a:off x="3578" y="31"/>
                            <a:ext cx="1419" cy="1412"/>
                          </a:xfrm>
                          <a:prstGeom prst="rect">
                            <a:avLst/>
                          </a:prstGeom>
                          <a:noFill/>
                          <a:ln>
                            <a:noFill/>
                          </a:ln>
                        </pic:spPr>
                      </pic:pic>
                      <pic:pic xmlns:pic="http://schemas.openxmlformats.org/drawingml/2006/picture">
                        <pic:nvPicPr>
                          <pic:cNvPr id="30" name="图片 49"/>
                          <pic:cNvPicPr>
                            <a:picLocks noChangeAspect="1"/>
                          </pic:cNvPicPr>
                        </pic:nvPicPr>
                        <pic:blipFill>
                          <a:blip r:embed="rId19"/>
                          <a:stretch>
                            <a:fillRect/>
                          </a:stretch>
                        </pic:blipFill>
                        <pic:spPr>
                          <a:xfrm>
                            <a:off x="5294" y="24"/>
                            <a:ext cx="1421" cy="1419"/>
                          </a:xfrm>
                          <a:prstGeom prst="rect">
                            <a:avLst/>
                          </a:prstGeom>
                          <a:noFill/>
                          <a:ln>
                            <a:noFill/>
                          </a:ln>
                        </pic:spPr>
                      </pic:pic>
                      <pic:pic xmlns:pic="http://schemas.openxmlformats.org/drawingml/2006/picture">
                        <pic:nvPicPr>
                          <pic:cNvPr id="31" name="图片 50"/>
                          <pic:cNvPicPr>
                            <a:picLocks noChangeAspect="1"/>
                          </pic:cNvPicPr>
                        </pic:nvPicPr>
                        <pic:blipFill>
                          <a:blip r:embed="rId20"/>
                          <a:stretch>
                            <a:fillRect/>
                          </a:stretch>
                        </pic:blipFill>
                        <pic:spPr>
                          <a:xfrm>
                            <a:off x="7012" y="24"/>
                            <a:ext cx="1467" cy="1419"/>
                          </a:xfrm>
                          <a:prstGeom prst="rect">
                            <a:avLst/>
                          </a:prstGeom>
                          <a:noFill/>
                          <a:ln>
                            <a:noFill/>
                          </a:ln>
                        </pic:spPr>
                      </pic:pic>
                      <pic:pic xmlns:pic="http://schemas.openxmlformats.org/drawingml/2006/picture">
                        <pic:nvPicPr>
                          <pic:cNvPr id="32" name="图片 51"/>
                          <pic:cNvPicPr>
                            <a:picLocks noChangeAspect="1"/>
                          </pic:cNvPicPr>
                        </pic:nvPicPr>
                        <pic:blipFill>
                          <a:blip r:embed="rId21"/>
                          <a:stretch>
                            <a:fillRect/>
                          </a:stretch>
                        </pic:blipFill>
                        <pic:spPr>
                          <a:xfrm>
                            <a:off x="8781" y="24"/>
                            <a:ext cx="1414" cy="1419"/>
                          </a:xfrm>
                          <a:prstGeom prst="rect">
                            <a:avLst/>
                          </a:prstGeom>
                          <a:noFill/>
                          <a:ln>
                            <a:noFill/>
                          </a:ln>
                        </pic:spPr>
                      </pic:pic>
                    </wpg:wgp>
                  </a:graphicData>
                </a:graphic>
              </wp:inline>
            </w:drawing>
          </mc:Choice>
          <mc:Fallback>
            <w:pict>
              <v:group id="组合 44" o:spid="_x0000_s1026" o:spt="203" style="height:72.15pt;width:540.75pt;" coordsize="10815,1443" o:gfxdata="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">
                <o:lock v:ext="edit" aspectratio="f"/>
                <v:shape id="图片 45" o:spid="_x0000_s1026" o:spt="75" alt="" type="#_x0000_t75" style="position:absolute;left:0;top:2;height:1440;width:10815;" filled="f" o:preferrelative="t" stroked="f" coordsize="21600,21600" o:gfxdata="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BZEPr4A&#10;AADbAAAADwAAAAAAAAABACAAAAAiAAAAZHJzL2Rvd25yZXYueG1sUEsBAhQAFAAAAAgAh07iQDMv&#10;BZ47AAAAOQAAABAAAAAAAAAAAQAgAAAADQEAAGRycy9zaGFwZXhtbC54bWxQSwUGAAAAAAYABgBb&#10;AQAAtwMAAAAA&#10;">
                  <v:fill on="f" focussize="0,0"/>
                  <v:stroke on="f"/>
                  <v:imagedata r:id="rId15" o:title=""/>
                  <o:lock v:ext="edit" aspectratio="t"/>
                </v:shape>
                <v:shape id="图片 46" o:spid="_x0000_s1026" o:spt="75" alt="" type="#_x0000_t75" style="position:absolute;left:144;top:0;height:1433;width:1419;" filled="f" o:preferrelative="t" stroked="f" coordsize="21600,21600" o:gfxdata="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4xR5ugAAANsA&#10;AAAPAAAAAAAAAAEAIAAAACIAAABkcnMvZG93bnJldi54bWxQSwECFAAUAAAACACHTuJAMy8FnjsA&#10;AAA5AAAAEAAAAAAAAAABACAAAAAJAQAAZHJzL3NoYXBleG1sLnhtbFBLBQYAAAAABgAGAFsBAACz&#10;AwAAAAA=&#10;">
                  <v:fill on="f" focussize="0,0"/>
                  <v:stroke on="f"/>
                  <v:imagedata r:id="rId16" o:title=""/>
                  <o:lock v:ext="edit" aspectratio="t"/>
                </v:shape>
                <v:shape id="图片 47" o:spid="_x0000_s1026" o:spt="75" alt="" type="#_x0000_t75" style="position:absolute;left:1860;top:0;height:1433;width:1421;" filled="f" o:preferrelative="t" stroked="f" coordsize="21600,21600" o:gfxdata="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2dB7gAAADbAAAA&#10;DwAAAAAAAAABACAAAAAiAAAAZHJzL2Rvd25yZXYueG1sUEsBAhQAFAAAAAgAh07iQDMvBZ47AAAA&#10;OQAAABAAAAAAAAAAAQAgAAAABwEAAGRycy9zaGFwZXhtbC54bWxQSwUGAAAAAAYABgBbAQAAsQMA&#10;AAAA&#10;">
                  <v:fill on="f" focussize="0,0"/>
                  <v:stroke on="f"/>
                  <v:imagedata r:id="rId17" o:title=""/>
                  <o:lock v:ext="edit" aspectratio="t"/>
                </v:shape>
                <v:shape id="图片 48" o:spid="_x0000_s1026" o:spt="75" alt="" type="#_x0000_t75" style="position:absolute;left:3578;top:31;height:1412;width:1419;" filled="f" o:preferrelative="t" stroked="f" coordsize="21600,21600" o:gfxdata="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Dni+8AAAA&#10;2wAAAA8AAAAAAAAAAQAgAAAAIgAAAGRycy9kb3ducmV2LnhtbFBLAQIUABQAAAAIAIdO4kAzLwWe&#10;OwAAADkAAAAQAAAAAAAAAAEAIAAAAAsBAABkcnMvc2hhcGV4bWwueG1sUEsFBgAAAAAGAAYAWwEA&#10;ALUDAAAAAA==&#10;">
                  <v:fill on="f" focussize="0,0"/>
                  <v:stroke on="f"/>
                  <v:imagedata r:id="rId18" o:title=""/>
                  <o:lock v:ext="edit" aspectratio="t"/>
                </v:shape>
                <v:shape id="图片 49" o:spid="_x0000_s1026" o:spt="75" alt="" type="#_x0000_t75" style="position:absolute;left:5294;top:24;height:1419;width:1421;" filled="f" o:preferrelative="t" stroked="f" coordsize="21600,21600" o:gfxdata="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sADH7gAAADbAAAA&#10;DwAAAAAAAAABACAAAAAiAAAAZHJzL2Rvd25yZXYueG1sUEsBAhQAFAAAAAgAh07iQDMvBZ47AAAA&#10;OQAAABAAAAAAAAAAAQAgAAAABwEAAGRycy9zaGFwZXhtbC54bWxQSwUGAAAAAAYABgBbAQAAsQMA&#10;AAAA&#10;">
                  <v:fill on="f" focussize="0,0"/>
                  <v:stroke on="f"/>
                  <v:imagedata r:id="rId19" o:title=""/>
                  <o:lock v:ext="edit" aspectratio="t"/>
                </v:shape>
                <v:shape id="图片 50" o:spid="_x0000_s1026" o:spt="75" alt="" type="#_x0000_t75" style="position:absolute;left:7012;top:24;height:1419;width:1467;" filled="f" o:preferrelative="t" stroked="f" coordsize="21600,21600" o:gfxdata="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STmL4A&#10;AADbAAAADwAAAAAAAAABACAAAAAiAAAAZHJzL2Rvd25yZXYueG1sUEsBAhQAFAAAAAgAh07iQDMv&#10;BZ47AAAAOQAAABAAAAAAAAAAAQAgAAAADQEAAGRycy9zaGFwZXhtbC54bWxQSwUGAAAAAAYABgBb&#10;AQAAtwMAAAAA&#10;">
                  <v:fill on="f" focussize="0,0"/>
                  <v:stroke on="f"/>
                  <v:imagedata r:id="rId20" o:title=""/>
                  <o:lock v:ext="edit" aspectratio="t"/>
                </v:shape>
                <v:shape id="图片 51" o:spid="_x0000_s1026" o:spt="75" alt="" type="#_x0000_t75" style="position:absolute;left:8781;top:24;height:1419;width:1414;" filled="f" o:preferrelative="t" stroked="f" coordsize="21600,21600" o:gfxdata="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PyTyvQAA&#10;ANsAAAAPAAAAAAAAAAEAIAAAACIAAABkcnMvZG93bnJldi54bWxQSwECFAAUAAAACACHTuJAMy8F&#10;njsAAAA5AAAAEAAAAAAAAAABACAAAAAMAQAAZHJzL3NoYXBleG1sLnhtbFBLBQYAAAAABgAGAFsB&#10;AAC2AwAAAAA=&#10;">
                  <v:fill on="f" focussize="0,0"/>
                  <v:stroke on="f"/>
                  <v:imagedata r:id="rId21" o:title=""/>
                  <o:lock v:ext="edit" aspectratio="t"/>
                </v:shape>
                <w10:wrap type="none"/>
                <w10:anchorlock/>
              </v:group>
            </w:pict>
          </mc:Fallback>
        </mc:AlternateContent>
      </w:r>
    </w:p>
    <w:p>
      <w:pPr>
        <w:pStyle w:val="3"/>
        <w:spacing w:before="4"/>
        <w:rPr>
          <w:sz w:val="6"/>
        </w:rPr>
      </w:pPr>
      <w:r>
        <mc:AlternateContent>
          <mc:Choice Requires="wpg">
            <w:drawing>
              <wp:anchor distT="0" distB="0" distL="0" distR="0" simplePos="0" relativeHeight="251682816" behindDoc="1" locked="0" layoutInCell="1" allowOverlap="1">
                <wp:simplePos x="0" y="0"/>
                <wp:positionH relativeFrom="page">
                  <wp:posOffset>372745</wp:posOffset>
                </wp:positionH>
                <wp:positionV relativeFrom="paragraph">
                  <wp:posOffset>111760</wp:posOffset>
                </wp:positionV>
                <wp:extent cx="1324610" cy="262255"/>
                <wp:effectExtent l="0" t="635" r="8890" b="3810"/>
                <wp:wrapTopAndBottom/>
                <wp:docPr id="57" name="组合 52"/>
                <wp:cNvGraphicFramePr/>
                <a:graphic xmlns:a="http://schemas.openxmlformats.org/drawingml/2006/main">
                  <a:graphicData uri="http://schemas.microsoft.com/office/word/2010/wordprocessingGroup">
                    <wpg:wgp>
                      <wpg:cNvGrpSpPr/>
                      <wpg:grpSpPr>
                        <a:xfrm>
                          <a:off x="0" y="0"/>
                          <a:ext cx="1324610" cy="262255"/>
                          <a:chOff x="587" y="177"/>
                          <a:chExt cx="2086" cy="413"/>
                        </a:xfrm>
                      </wpg:grpSpPr>
                      <wps:wsp>
                        <wps:cNvPr id="54" name="直线 53"/>
                        <wps:cNvSpPr/>
                        <wps:spPr>
                          <a:xfrm>
                            <a:off x="644" y="177"/>
                            <a:ext cx="0" cy="412"/>
                          </a:xfrm>
                          <a:prstGeom prst="line">
                            <a:avLst/>
                          </a:prstGeom>
                          <a:ln w="71985" cap="flat" cmpd="sng">
                            <a:solidFill>
                              <a:srgbClr val="17A491"/>
                            </a:solidFill>
                            <a:prstDash val="solid"/>
                            <a:headEnd type="none" w="med" len="med"/>
                            <a:tailEnd type="none" w="med" len="med"/>
                          </a:ln>
                        </wps:spPr>
                        <wps:bodyPr upright="1"/>
                      </wps:wsp>
                      <pic:pic xmlns:pic="http://schemas.openxmlformats.org/drawingml/2006/picture">
                        <pic:nvPicPr>
                          <pic:cNvPr id="55" name="图片 54"/>
                          <pic:cNvPicPr>
                            <a:picLocks noChangeAspect="1"/>
                          </pic:cNvPicPr>
                        </pic:nvPicPr>
                        <pic:blipFill>
                          <a:blip r:embed="rId22"/>
                          <a:stretch>
                            <a:fillRect/>
                          </a:stretch>
                        </pic:blipFill>
                        <pic:spPr>
                          <a:xfrm>
                            <a:off x="762" y="176"/>
                            <a:ext cx="1911" cy="413"/>
                          </a:xfrm>
                          <a:prstGeom prst="rect">
                            <a:avLst/>
                          </a:prstGeom>
                          <a:noFill/>
                          <a:ln>
                            <a:noFill/>
                          </a:ln>
                        </pic:spPr>
                      </pic:pic>
                      <wps:wsp>
                        <wps:cNvPr id="56" name="文本框 55"/>
                        <wps:cNvSpPr txBox="1"/>
                        <wps:spPr>
                          <a:xfrm>
                            <a:off x="587" y="176"/>
                            <a:ext cx="2086" cy="413"/>
                          </a:xfrm>
                          <a:prstGeom prst="rect">
                            <a:avLst/>
                          </a:prstGeom>
                          <a:noFill/>
                          <a:ln>
                            <a:noFill/>
                          </a:ln>
                        </wps:spPr>
                        <wps:txbx>
                          <w:txbxContent>
                            <w:p>
                              <w:pPr>
                                <w:spacing w:before="0" w:line="413" w:lineRule="exact"/>
                                <w:ind w:left="329" w:right="0" w:firstLine="0"/>
                                <w:jc w:val="left"/>
                                <w:rPr>
                                  <w:rFonts w:hint="eastAsia" w:ascii="微软雅黑" w:eastAsia="微软雅黑"/>
                                  <w:b/>
                                  <w:sz w:val="24"/>
                                </w:rPr>
                              </w:pPr>
                              <w:r>
                                <w:rPr>
                                  <w:rFonts w:hint="eastAsia" w:ascii="微软雅黑" w:eastAsia="微软雅黑"/>
                                  <w:b/>
                                  <w:color w:val="FFFFFF"/>
                                  <w:sz w:val="24"/>
                                </w:rPr>
                                <w:t>自我评价</w:t>
                              </w:r>
                            </w:p>
                          </w:txbxContent>
                        </wps:txbx>
                        <wps:bodyPr lIns="0" tIns="0" rIns="0" bIns="0" upright="1"/>
                      </wps:wsp>
                    </wpg:wgp>
                  </a:graphicData>
                </a:graphic>
              </wp:anchor>
            </w:drawing>
          </mc:Choice>
          <mc:Fallback>
            <w:pict>
              <v:group id="组合 52" o:spid="_x0000_s1026" o:spt="203" style="position:absolute;left:0pt;margin-left:29.35pt;margin-top:8.8pt;height:20.65pt;width:104.3pt;mso-position-horizontal-relative:page;mso-wrap-distance-bottom:0pt;mso-wrap-distance-top:0pt;z-index:-251633664;mso-width-relative:page;mso-height-relative:page;" coordorigin="587,177" coordsize="2086,413" o:gfxdata="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">
                <o:lock v:ext="edit" aspectratio="f"/>
                <v:line id="直线 53" o:spid="_x0000_s1026" o:spt="20" style="position:absolute;left:644;top:177;height:412;width:0;" filled="f" stroked="t" coordsize="21600,21600" o:gfxdata="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xMJq/&#10;AAAA2wAAAA8AAAAAAAAAAQAgAAAAIgAAAGRycy9kb3ducmV2LnhtbFBLAQIUABQAAAAIAIdO4kAz&#10;LwWeOwAAADkAAAAQAAAAAAAAAAEAIAAAAA4BAABkcnMvc2hhcGV4bWwueG1sUEsFBgAAAAAGAAYA&#10;WwEAALgDAAAAAA==&#10;">
                  <v:fill on="f" focussize="0,0"/>
                  <v:stroke weight="5.66811023622047pt" color="#17A491" joinstyle="round"/>
                  <v:imagedata o:title=""/>
                  <o:lock v:ext="edit" aspectratio="f"/>
                </v:line>
                <v:shape id="图片 54" o:spid="_x0000_s1026" o:spt="75" alt="" type="#_x0000_t75" style="position:absolute;left:762;top:176;height:413;width:1911;" filled="f" o:preferrelative="t" stroked="f" coordsize="21600,21600" o:gfxdata="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rR2L4A&#10;AADbAAAADwAAAAAAAAABACAAAAAiAAAAZHJzL2Rvd25yZXYueG1sUEsBAhQAFAAAAAgAh07iQDMv&#10;BZ47AAAAOQAAABAAAAAAAAAAAQAgAAAADQEAAGRycy9zaGFwZXhtbC54bWxQSwUGAAAAAAYABgBb&#10;AQAAtwMAAAAA&#10;">
                  <v:fill on="f" focussize="0,0"/>
                  <v:stroke on="f"/>
                  <v:imagedata r:id="rId22" o:title=""/>
                  <o:lock v:ext="edit" aspectratio="t"/>
                </v:shape>
                <v:shape id="文本框 55" o:spid="_x0000_s1026" o:spt="202" type="#_x0000_t202" style="position:absolute;left:587;top:176;height:413;width:2086;" filled="f" stroked="f" coordsize="21600,21600" o:gfxdata="UEsDBAoAAAAAAIdO4kAAAAAAAAAAAAAAAAAEAAAAZHJzL1BLAwQUAAAACACHTuJAfMV1l70AAADb&#10;AAAADwAAAGRycy9kb3ducmV2LnhtbEWPQWsCMRSE7wX/Q3hCbzWx0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xXW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0" w:line="413" w:lineRule="exact"/>
                          <w:ind w:left="329" w:right="0" w:firstLine="0"/>
                          <w:jc w:val="left"/>
                          <w:rPr>
                            <w:rFonts w:hint="eastAsia" w:ascii="微软雅黑" w:eastAsia="微软雅黑"/>
                            <w:b/>
                            <w:sz w:val="24"/>
                          </w:rPr>
                        </w:pPr>
                        <w:r>
                          <w:rPr>
                            <w:rFonts w:hint="eastAsia" w:ascii="微软雅黑" w:eastAsia="微软雅黑"/>
                            <w:b/>
                            <w:color w:val="FFFFFF"/>
                            <w:sz w:val="24"/>
                          </w:rPr>
                          <w:t>自我评价</w:t>
                        </w:r>
                      </w:p>
                    </w:txbxContent>
                  </v:textbox>
                </v:shape>
                <w10:wrap type="topAndBottom"/>
              </v:group>
            </w:pict>
          </mc:Fallback>
        </mc:AlternateContent>
      </w:r>
      <w:r>
        <mc:AlternateContent>
          <mc:Choice Requires="wps">
            <w:drawing>
              <wp:anchor distT="0" distB="0" distL="0" distR="0" simplePos="0" relativeHeight="251683840" behindDoc="1" locked="0" layoutInCell="1" allowOverlap="1">
                <wp:simplePos x="0" y="0"/>
                <wp:positionH relativeFrom="page">
                  <wp:posOffset>1807845</wp:posOffset>
                </wp:positionH>
                <wp:positionV relativeFrom="paragraph">
                  <wp:posOffset>208915</wp:posOffset>
                </wp:positionV>
                <wp:extent cx="5424170" cy="76200"/>
                <wp:effectExtent l="0" t="0" r="5080" b="0"/>
                <wp:wrapTopAndBottom/>
                <wp:docPr id="58" name="任意多边形 56"/>
                <wp:cNvGraphicFramePr/>
                <a:graphic xmlns:a="http://schemas.openxmlformats.org/drawingml/2006/main">
                  <a:graphicData uri="http://schemas.microsoft.com/office/word/2010/wordprocessingShape">
                    <wps:wsp>
                      <wps:cNvSpPr/>
                      <wps:spPr>
                        <a:xfrm>
                          <a:off x="0" y="0"/>
                          <a:ext cx="5424170" cy="76200"/>
                        </a:xfrm>
                        <a:custGeom>
                          <a:avLst/>
                          <a:gdLst/>
                          <a:ahLst/>
                          <a:cxnLst/>
                          <a:pathLst>
                            <a:path w="8542" h="120">
                              <a:moveTo>
                                <a:pt x="8482" y="0"/>
                              </a:moveTo>
                              <a:lnTo>
                                <a:pt x="8458" y="5"/>
                              </a:lnTo>
                              <a:lnTo>
                                <a:pt x="8439" y="18"/>
                              </a:lnTo>
                              <a:lnTo>
                                <a:pt x="8426" y="37"/>
                              </a:lnTo>
                              <a:lnTo>
                                <a:pt x="8422" y="60"/>
                              </a:lnTo>
                              <a:lnTo>
                                <a:pt x="8426" y="84"/>
                              </a:lnTo>
                              <a:lnTo>
                                <a:pt x="8439" y="103"/>
                              </a:lnTo>
                              <a:lnTo>
                                <a:pt x="8458" y="116"/>
                              </a:lnTo>
                              <a:lnTo>
                                <a:pt x="8482" y="120"/>
                              </a:lnTo>
                              <a:lnTo>
                                <a:pt x="8505" y="116"/>
                              </a:lnTo>
                              <a:lnTo>
                                <a:pt x="8524" y="103"/>
                              </a:lnTo>
                              <a:lnTo>
                                <a:pt x="8537" y="84"/>
                              </a:lnTo>
                              <a:lnTo>
                                <a:pt x="8540" y="70"/>
                              </a:lnTo>
                              <a:lnTo>
                                <a:pt x="8482" y="70"/>
                              </a:lnTo>
                              <a:lnTo>
                                <a:pt x="8482" y="50"/>
                              </a:lnTo>
                              <a:lnTo>
                                <a:pt x="8540" y="50"/>
                              </a:lnTo>
                              <a:lnTo>
                                <a:pt x="8537" y="37"/>
                              </a:lnTo>
                              <a:lnTo>
                                <a:pt x="8524" y="18"/>
                              </a:lnTo>
                              <a:lnTo>
                                <a:pt x="8505" y="5"/>
                              </a:lnTo>
                              <a:lnTo>
                                <a:pt x="8482" y="0"/>
                              </a:lnTo>
                              <a:close/>
                              <a:moveTo>
                                <a:pt x="8424" y="50"/>
                              </a:moveTo>
                              <a:lnTo>
                                <a:pt x="0" y="50"/>
                              </a:lnTo>
                              <a:lnTo>
                                <a:pt x="0" y="70"/>
                              </a:lnTo>
                              <a:lnTo>
                                <a:pt x="8424" y="70"/>
                              </a:lnTo>
                              <a:lnTo>
                                <a:pt x="8422" y="60"/>
                              </a:lnTo>
                              <a:lnTo>
                                <a:pt x="8424" y="50"/>
                              </a:lnTo>
                              <a:close/>
                              <a:moveTo>
                                <a:pt x="8540" y="50"/>
                              </a:moveTo>
                              <a:lnTo>
                                <a:pt x="8482" y="50"/>
                              </a:lnTo>
                              <a:lnTo>
                                <a:pt x="8482" y="70"/>
                              </a:lnTo>
                              <a:lnTo>
                                <a:pt x="8540" y="70"/>
                              </a:lnTo>
                              <a:lnTo>
                                <a:pt x="8542" y="60"/>
                              </a:lnTo>
                              <a:lnTo>
                                <a:pt x="8540" y="50"/>
                              </a:lnTo>
                              <a:close/>
                            </a:path>
                          </a:pathLst>
                        </a:custGeom>
                        <a:solidFill>
                          <a:srgbClr val="17A491"/>
                        </a:solidFill>
                        <a:ln>
                          <a:noFill/>
                        </a:ln>
                      </wps:spPr>
                      <wps:bodyPr upright="1"/>
                    </wps:wsp>
                  </a:graphicData>
                </a:graphic>
              </wp:anchor>
            </w:drawing>
          </mc:Choice>
          <mc:Fallback>
            <w:pict>
              <v:shape id="任意多边形 56" o:spid="_x0000_s1026" o:spt="100" style="position:absolute;left:0pt;margin-left:142.35pt;margin-top:16.45pt;height:6pt;width:427.1pt;mso-position-horizontal-relative:page;mso-wrap-distance-bottom:0pt;mso-wrap-distance-top:0pt;z-index:-251632640;mso-width-relative:page;mso-height-relative:page;" fillcolor="#17A491" filled="t" stroked="f" coordsize="8542,120" o:gfxdata="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By6uJb2QAAAAoBAAAPAAAAAAAAAAEAIAAAACIAAABk&#10;cnMvZG93bnJldi54bWxQSwECFAAUAAAACACHTuJA9MuzC7ACAACMCAAADgAAAAAAAAABACAAAAAo&#10;AQAAZHJzL2Uyb0RvYy54bWxQSwUGAAAAAAYABgBZAQAASgYAAAAA&#10;" path="m8482,0l8458,5,8439,18,8426,37,8422,60,8426,84,8439,103,8458,116,8482,120,8505,116,8524,103,8537,84,8540,70,8482,70,8482,50,8540,50,8537,37,8524,18,8505,5,8482,0xm8424,50l0,50,0,70,8424,70,8422,60,8424,50xm8540,50l8482,50,8482,70,8540,70,8542,60,8540,50xe">
                <v:fill on="t" focussize="0,0"/>
                <v:stroke on="f"/>
                <v:imagedata o:title=""/>
                <o:lock v:ext="edit" aspectratio="f"/>
                <w10:wrap type="topAndBottom"/>
              </v:shape>
            </w:pict>
          </mc:Fallback>
        </mc:AlternateContent>
      </w:r>
    </w:p>
    <w:p>
      <w:pPr>
        <w:pStyle w:val="3"/>
        <w:spacing w:before="5"/>
        <w:rPr>
          <w:sz w:val="7"/>
        </w:rPr>
      </w:pPr>
    </w:p>
    <w:p>
      <w:pPr>
        <w:pStyle w:val="3"/>
        <w:ind w:left="291"/>
      </w:pPr>
      <w:r>
        <mc:AlternateContent>
          <mc:Choice Requires="wpg">
            <w:drawing>
              <wp:inline distT="0" distB="0" distL="114300" distR="114300">
                <wp:extent cx="6867525" cy="922020"/>
                <wp:effectExtent l="0" t="0" r="0" b="0"/>
                <wp:docPr id="36" name="组合 57"/>
                <wp:cNvGraphicFramePr/>
                <a:graphic xmlns:a="http://schemas.openxmlformats.org/drawingml/2006/main">
                  <a:graphicData uri="http://schemas.microsoft.com/office/word/2010/wordprocessingGroup">
                    <wpg:wgp>
                      <wpg:cNvGrpSpPr/>
                      <wpg:grpSpPr>
                        <a:xfrm>
                          <a:off x="0" y="0"/>
                          <a:ext cx="6867525" cy="922020"/>
                          <a:chOff x="0" y="0"/>
                          <a:chExt cx="10815" cy="1452"/>
                        </a:xfrm>
                      </wpg:grpSpPr>
                      <pic:pic xmlns:pic="http://schemas.openxmlformats.org/drawingml/2006/picture">
                        <pic:nvPicPr>
                          <pic:cNvPr id="34" name="图片 58"/>
                          <pic:cNvPicPr>
                            <a:picLocks noChangeAspect="1"/>
                          </pic:cNvPicPr>
                        </pic:nvPicPr>
                        <pic:blipFill>
                          <a:blip r:embed="rId23"/>
                          <a:stretch>
                            <a:fillRect/>
                          </a:stretch>
                        </pic:blipFill>
                        <pic:spPr>
                          <a:xfrm>
                            <a:off x="0" y="0"/>
                            <a:ext cx="10815" cy="1452"/>
                          </a:xfrm>
                          <a:prstGeom prst="rect">
                            <a:avLst/>
                          </a:prstGeom>
                          <a:noFill/>
                          <a:ln>
                            <a:noFill/>
                          </a:ln>
                        </pic:spPr>
                      </pic:pic>
                      <wps:wsp>
                        <wps:cNvPr id="35" name="文本框 59"/>
                        <wps:cNvSpPr txBox="1"/>
                        <wps:spPr>
                          <a:xfrm>
                            <a:off x="0" y="0"/>
                            <a:ext cx="10815" cy="1452"/>
                          </a:xfrm>
                          <a:prstGeom prst="rect">
                            <a:avLst/>
                          </a:prstGeom>
                          <a:noFill/>
                          <a:ln>
                            <a:noFill/>
                          </a:ln>
                        </wps:spPr>
                        <wps:txbx>
                          <w:txbxContent>
                            <w:p>
                              <w:pPr>
                                <w:numPr>
                                  <w:ilvl w:val="0"/>
                                  <w:numId w:val="6"/>
                                </w:numPr>
                                <w:tabs>
                                  <w:tab w:val="left" w:pos="502"/>
                                </w:tabs>
                                <w:spacing w:before="3"/>
                                <w:ind w:left="501" w:right="0" w:hanging="359"/>
                                <w:jc w:val="left"/>
                                <w:rPr>
                                  <w:sz w:val="20"/>
                                </w:rPr>
                              </w:pPr>
                              <w:r>
                                <w:rPr>
                                  <w:color w:val="5F5F5F"/>
                                  <w:sz w:val="20"/>
                                </w:rPr>
                                <w:t xml:space="preserve">熟悉数据采集、加工、应用及产品设计、研发的全流程，较强的逻辑及分析能力； </w:t>
                              </w:r>
                            </w:p>
                            <w:p>
                              <w:pPr>
                                <w:numPr>
                                  <w:ilvl w:val="0"/>
                                  <w:numId w:val="6"/>
                                </w:numPr>
                                <w:tabs>
                                  <w:tab w:val="left" w:pos="502"/>
                                </w:tabs>
                                <w:spacing w:before="106"/>
                                <w:ind w:left="501" w:right="0" w:hanging="359"/>
                                <w:jc w:val="left"/>
                                <w:rPr>
                                  <w:sz w:val="20"/>
                                </w:rPr>
                              </w:pPr>
                              <w:r>
                                <w:rPr>
                                  <w:color w:val="5F5F5F"/>
                                  <w:spacing w:val="3"/>
                                  <w:sz w:val="20"/>
                                </w:rPr>
                                <w:t>熟悉大数据平台相关产品，有</w:t>
                              </w:r>
                              <w:r>
                                <w:rPr>
                                  <w:color w:val="5F5F5F"/>
                                  <w:sz w:val="20"/>
                                </w:rPr>
                                <w:t xml:space="preserve">BI、用户画像等大数据平台建设相关经验，有数据治理及数据安全的实施经验； </w:t>
                              </w:r>
                            </w:p>
                            <w:p>
                              <w:pPr>
                                <w:numPr>
                                  <w:ilvl w:val="0"/>
                                  <w:numId w:val="6"/>
                                </w:numPr>
                                <w:tabs>
                                  <w:tab w:val="left" w:pos="502"/>
                                </w:tabs>
                                <w:spacing w:before="109"/>
                                <w:ind w:left="501" w:right="0" w:hanging="359"/>
                                <w:jc w:val="left"/>
                                <w:rPr>
                                  <w:sz w:val="20"/>
                                </w:rPr>
                              </w:pPr>
                              <w:r>
                                <w:rPr>
                                  <w:color w:val="5F5F5F"/>
                                  <w:sz w:val="20"/>
                                </w:rPr>
                                <w:t xml:space="preserve">较强的业务理解能力与数据敏感度，能够快速的熟悉、抽象业务，搭建业务指标体系； </w:t>
                              </w:r>
                            </w:p>
                            <w:p>
                              <w:pPr>
                                <w:numPr>
                                  <w:ilvl w:val="0"/>
                                  <w:numId w:val="6"/>
                                </w:numPr>
                                <w:tabs>
                                  <w:tab w:val="left" w:pos="502"/>
                                </w:tabs>
                                <w:spacing w:before="107"/>
                                <w:ind w:left="501" w:right="0" w:hanging="359"/>
                                <w:jc w:val="left"/>
                                <w:rPr>
                                  <w:sz w:val="20"/>
                                </w:rPr>
                              </w:pPr>
                              <w:r>
                                <w:rPr>
                                  <w:color w:val="5F5F5F"/>
                                  <w:sz w:val="20"/>
                                </w:rPr>
                                <w:t xml:space="preserve">熟练使用各类产品工具，善于与人交流及沟通，出色的文档撰写能力，较强的团队协作能力及学习能力。 </w:t>
                              </w:r>
                            </w:p>
                          </w:txbxContent>
                        </wps:txbx>
                        <wps:bodyPr lIns="0" tIns="0" rIns="0" bIns="0" upright="1"/>
                      </wps:wsp>
                    </wpg:wgp>
                  </a:graphicData>
                </a:graphic>
              </wp:inline>
            </w:drawing>
          </mc:Choice>
          <mc:Fallback>
            <w:pict>
              <v:group id="组合 57" o:spid="_x0000_s1026" o:spt="203" style="height:72.6pt;width:540.75pt;" coordsize="10815,1452" o:gfxdata="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">
                <o:lock v:ext="edit" aspectratio="f"/>
                <v:shape id="图片 58" o:spid="_x0000_s1026" o:spt="75" alt="" type="#_x0000_t75" style="position:absolute;left:0;top:0;height:1452;width:10815;" filled="f" o:preferrelative="t" stroked="f" coordsize="21600,21600" o:gfxdata="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57vL74A&#10;AADbAAAADwAAAAAAAAABACAAAAAiAAAAZHJzL2Rvd25yZXYueG1sUEsBAhQAFAAAAAgAh07iQDMv&#10;BZ47AAAAOQAAABAAAAAAAAAAAQAgAAAADQEAAGRycy9zaGFwZXhtbC54bWxQSwUGAAAAAAYABgBb&#10;AQAAtwMAAAAA&#10;">
                  <v:fill on="f" focussize="0,0"/>
                  <v:stroke on="f"/>
                  <v:imagedata r:id="rId23" o:title=""/>
                  <o:lock v:ext="edit" aspectratio="t"/>
                </v:shape>
                <v:shape id="文本框 59" o:spid="_x0000_s1026" o:spt="202" type="#_x0000_t202" style="position:absolute;left:0;top:0;height:1452;width:10815;"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numPr>
                            <w:ilvl w:val="0"/>
                            <w:numId w:val="6"/>
                          </w:numPr>
                          <w:tabs>
                            <w:tab w:val="left" w:pos="502"/>
                          </w:tabs>
                          <w:spacing w:before="3"/>
                          <w:ind w:left="501" w:right="0" w:hanging="359"/>
                          <w:jc w:val="left"/>
                          <w:rPr>
                            <w:sz w:val="20"/>
                          </w:rPr>
                        </w:pPr>
                        <w:r>
                          <w:rPr>
                            <w:color w:val="5F5F5F"/>
                            <w:sz w:val="20"/>
                          </w:rPr>
                          <w:t xml:space="preserve">熟悉数据采集、加工、应用及产品设计、研发的全流程，较强的逻辑及分析能力； </w:t>
                        </w:r>
                      </w:p>
                      <w:p>
                        <w:pPr>
                          <w:numPr>
                            <w:ilvl w:val="0"/>
                            <w:numId w:val="6"/>
                          </w:numPr>
                          <w:tabs>
                            <w:tab w:val="left" w:pos="502"/>
                          </w:tabs>
                          <w:spacing w:before="106"/>
                          <w:ind w:left="501" w:right="0" w:hanging="359"/>
                          <w:jc w:val="left"/>
                          <w:rPr>
                            <w:sz w:val="20"/>
                          </w:rPr>
                        </w:pPr>
                        <w:r>
                          <w:rPr>
                            <w:color w:val="5F5F5F"/>
                            <w:spacing w:val="3"/>
                            <w:sz w:val="20"/>
                          </w:rPr>
                          <w:t>熟悉大数据平台相关产品，有</w:t>
                        </w:r>
                        <w:r>
                          <w:rPr>
                            <w:color w:val="5F5F5F"/>
                            <w:sz w:val="20"/>
                          </w:rPr>
                          <w:t xml:space="preserve">BI、用户画像等大数据平台建设相关经验，有数据治理及数据安全的实施经验； </w:t>
                        </w:r>
                      </w:p>
                      <w:p>
                        <w:pPr>
                          <w:numPr>
                            <w:ilvl w:val="0"/>
                            <w:numId w:val="6"/>
                          </w:numPr>
                          <w:tabs>
                            <w:tab w:val="left" w:pos="502"/>
                          </w:tabs>
                          <w:spacing w:before="109"/>
                          <w:ind w:left="501" w:right="0" w:hanging="359"/>
                          <w:jc w:val="left"/>
                          <w:rPr>
                            <w:sz w:val="20"/>
                          </w:rPr>
                        </w:pPr>
                        <w:r>
                          <w:rPr>
                            <w:color w:val="5F5F5F"/>
                            <w:sz w:val="20"/>
                          </w:rPr>
                          <w:t xml:space="preserve">较强的业务理解能力与数据敏感度，能够快速的熟悉、抽象业务，搭建业务指标体系； </w:t>
                        </w:r>
                      </w:p>
                      <w:p>
                        <w:pPr>
                          <w:numPr>
                            <w:ilvl w:val="0"/>
                            <w:numId w:val="6"/>
                          </w:numPr>
                          <w:tabs>
                            <w:tab w:val="left" w:pos="502"/>
                          </w:tabs>
                          <w:spacing w:before="107"/>
                          <w:ind w:left="501" w:right="0" w:hanging="359"/>
                          <w:jc w:val="left"/>
                          <w:rPr>
                            <w:sz w:val="20"/>
                          </w:rPr>
                        </w:pPr>
                        <w:r>
                          <w:rPr>
                            <w:color w:val="5F5F5F"/>
                            <w:sz w:val="20"/>
                          </w:rPr>
                          <w:t xml:space="preserve">熟练使用各类产品工具，善于与人交流及沟通，出色的文档撰写能力，较强的团队协作能力及学习能力。 </w:t>
                        </w:r>
                      </w:p>
                    </w:txbxContent>
                  </v:textbox>
                </v:shape>
                <w10:wrap type="none"/>
                <w10:anchorlock/>
              </v:group>
            </w:pict>
          </mc:Fallback>
        </mc:AlternateContent>
      </w:r>
    </w:p>
    <w:sectPr>
      <w:pgSz w:w="11910" w:h="16840"/>
      <w:pgMar w:top="660" w:right="320" w:bottom="0" w:left="3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tentative="0">
      <w:start w:val="0"/>
      <w:numFmt w:val="bullet"/>
      <w:lvlText w:val="⚫"/>
      <w:lvlJc w:val="left"/>
      <w:pPr>
        <w:ind w:left="634" w:hanging="284"/>
      </w:pPr>
      <w:rPr>
        <w:rFonts w:hint="default" w:ascii="Wingdings" w:hAnsi="Wingdings" w:eastAsia="Wingdings" w:cs="Wingdings"/>
        <w:color w:val="414141"/>
        <w:w w:val="148"/>
        <w:sz w:val="13"/>
        <w:szCs w:val="13"/>
        <w:lang w:val="zh-CN" w:eastAsia="zh-CN" w:bidi="zh-CN"/>
      </w:rPr>
    </w:lvl>
    <w:lvl w:ilvl="1" w:tentative="0">
      <w:start w:val="0"/>
      <w:numFmt w:val="bullet"/>
      <w:lvlText w:val="•"/>
      <w:lvlJc w:val="left"/>
      <w:pPr>
        <w:ind w:left="1700" w:hanging="284"/>
      </w:pPr>
      <w:rPr>
        <w:rFonts w:hint="default"/>
        <w:lang w:val="zh-CN" w:eastAsia="zh-CN" w:bidi="zh-CN"/>
      </w:rPr>
    </w:lvl>
    <w:lvl w:ilvl="2" w:tentative="0">
      <w:start w:val="0"/>
      <w:numFmt w:val="bullet"/>
      <w:lvlText w:val="•"/>
      <w:lvlJc w:val="left"/>
      <w:pPr>
        <w:ind w:left="2761" w:hanging="284"/>
      </w:pPr>
      <w:rPr>
        <w:rFonts w:hint="default"/>
        <w:lang w:val="zh-CN" w:eastAsia="zh-CN" w:bidi="zh-CN"/>
      </w:rPr>
    </w:lvl>
    <w:lvl w:ilvl="3" w:tentative="0">
      <w:start w:val="0"/>
      <w:numFmt w:val="bullet"/>
      <w:lvlText w:val="•"/>
      <w:lvlJc w:val="left"/>
      <w:pPr>
        <w:ind w:left="3821" w:hanging="284"/>
      </w:pPr>
      <w:rPr>
        <w:rFonts w:hint="default"/>
        <w:lang w:val="zh-CN" w:eastAsia="zh-CN" w:bidi="zh-CN"/>
      </w:rPr>
    </w:lvl>
    <w:lvl w:ilvl="4" w:tentative="0">
      <w:start w:val="0"/>
      <w:numFmt w:val="bullet"/>
      <w:lvlText w:val="•"/>
      <w:lvlJc w:val="left"/>
      <w:pPr>
        <w:ind w:left="4882" w:hanging="284"/>
      </w:pPr>
      <w:rPr>
        <w:rFonts w:hint="default"/>
        <w:lang w:val="zh-CN" w:eastAsia="zh-CN" w:bidi="zh-CN"/>
      </w:rPr>
    </w:lvl>
    <w:lvl w:ilvl="5" w:tentative="0">
      <w:start w:val="0"/>
      <w:numFmt w:val="bullet"/>
      <w:lvlText w:val="•"/>
      <w:lvlJc w:val="left"/>
      <w:pPr>
        <w:ind w:left="5943" w:hanging="284"/>
      </w:pPr>
      <w:rPr>
        <w:rFonts w:hint="default"/>
        <w:lang w:val="zh-CN" w:eastAsia="zh-CN" w:bidi="zh-CN"/>
      </w:rPr>
    </w:lvl>
    <w:lvl w:ilvl="6" w:tentative="0">
      <w:start w:val="0"/>
      <w:numFmt w:val="bullet"/>
      <w:lvlText w:val="•"/>
      <w:lvlJc w:val="left"/>
      <w:pPr>
        <w:ind w:left="7003" w:hanging="284"/>
      </w:pPr>
      <w:rPr>
        <w:rFonts w:hint="default"/>
        <w:lang w:val="zh-CN" w:eastAsia="zh-CN" w:bidi="zh-CN"/>
      </w:rPr>
    </w:lvl>
    <w:lvl w:ilvl="7" w:tentative="0">
      <w:start w:val="0"/>
      <w:numFmt w:val="bullet"/>
      <w:lvlText w:val="•"/>
      <w:lvlJc w:val="left"/>
      <w:pPr>
        <w:ind w:left="8064" w:hanging="284"/>
      </w:pPr>
      <w:rPr>
        <w:rFonts w:hint="default"/>
        <w:lang w:val="zh-CN" w:eastAsia="zh-CN" w:bidi="zh-CN"/>
      </w:rPr>
    </w:lvl>
    <w:lvl w:ilvl="8" w:tentative="0">
      <w:start w:val="0"/>
      <w:numFmt w:val="bullet"/>
      <w:lvlText w:val="•"/>
      <w:lvlJc w:val="left"/>
      <w:pPr>
        <w:ind w:left="9125" w:hanging="284"/>
      </w:pPr>
      <w:rPr>
        <w:rFonts w:hint="default"/>
        <w:lang w:val="zh-CN" w:eastAsia="zh-CN" w:bidi="zh-CN"/>
      </w:rPr>
    </w:lvl>
  </w:abstractNum>
  <w:abstractNum w:abstractNumId="1">
    <w:nsid w:val="BF205925"/>
    <w:multiLevelType w:val="multilevel"/>
    <w:tmpl w:val="BF205925"/>
    <w:lvl w:ilvl="0" w:tentative="0">
      <w:start w:val="0"/>
      <w:numFmt w:val="bullet"/>
      <w:lvlText w:val="⚫"/>
      <w:lvlJc w:val="left"/>
      <w:pPr>
        <w:ind w:left="718" w:hanging="284"/>
      </w:pPr>
      <w:rPr>
        <w:rFonts w:hint="default" w:ascii="Wingdings" w:hAnsi="Wingdings" w:eastAsia="Wingdings" w:cs="Wingdings"/>
        <w:color w:val="414141"/>
        <w:w w:val="148"/>
        <w:sz w:val="13"/>
        <w:szCs w:val="13"/>
        <w:lang w:val="zh-CN" w:eastAsia="zh-CN" w:bidi="zh-CN"/>
      </w:rPr>
    </w:lvl>
    <w:lvl w:ilvl="1" w:tentative="0">
      <w:start w:val="0"/>
      <w:numFmt w:val="bullet"/>
      <w:lvlText w:val="•"/>
      <w:lvlJc w:val="left"/>
      <w:pPr>
        <w:ind w:left="1772" w:hanging="284"/>
      </w:pPr>
      <w:rPr>
        <w:rFonts w:hint="default"/>
        <w:lang w:val="zh-CN" w:eastAsia="zh-CN" w:bidi="zh-CN"/>
      </w:rPr>
    </w:lvl>
    <w:lvl w:ilvl="2" w:tentative="0">
      <w:start w:val="0"/>
      <w:numFmt w:val="bullet"/>
      <w:lvlText w:val="•"/>
      <w:lvlJc w:val="left"/>
      <w:pPr>
        <w:ind w:left="2825" w:hanging="284"/>
      </w:pPr>
      <w:rPr>
        <w:rFonts w:hint="default"/>
        <w:lang w:val="zh-CN" w:eastAsia="zh-CN" w:bidi="zh-CN"/>
      </w:rPr>
    </w:lvl>
    <w:lvl w:ilvl="3" w:tentative="0">
      <w:start w:val="0"/>
      <w:numFmt w:val="bullet"/>
      <w:lvlText w:val="•"/>
      <w:lvlJc w:val="left"/>
      <w:pPr>
        <w:ind w:left="3877" w:hanging="284"/>
      </w:pPr>
      <w:rPr>
        <w:rFonts w:hint="default"/>
        <w:lang w:val="zh-CN" w:eastAsia="zh-CN" w:bidi="zh-CN"/>
      </w:rPr>
    </w:lvl>
    <w:lvl w:ilvl="4" w:tentative="0">
      <w:start w:val="0"/>
      <w:numFmt w:val="bullet"/>
      <w:lvlText w:val="•"/>
      <w:lvlJc w:val="left"/>
      <w:pPr>
        <w:ind w:left="4930" w:hanging="284"/>
      </w:pPr>
      <w:rPr>
        <w:rFonts w:hint="default"/>
        <w:lang w:val="zh-CN" w:eastAsia="zh-CN" w:bidi="zh-CN"/>
      </w:rPr>
    </w:lvl>
    <w:lvl w:ilvl="5" w:tentative="0">
      <w:start w:val="0"/>
      <w:numFmt w:val="bullet"/>
      <w:lvlText w:val="•"/>
      <w:lvlJc w:val="left"/>
      <w:pPr>
        <w:ind w:left="5983" w:hanging="284"/>
      </w:pPr>
      <w:rPr>
        <w:rFonts w:hint="default"/>
        <w:lang w:val="zh-CN" w:eastAsia="zh-CN" w:bidi="zh-CN"/>
      </w:rPr>
    </w:lvl>
    <w:lvl w:ilvl="6" w:tentative="0">
      <w:start w:val="0"/>
      <w:numFmt w:val="bullet"/>
      <w:lvlText w:val="•"/>
      <w:lvlJc w:val="left"/>
      <w:pPr>
        <w:ind w:left="7035" w:hanging="284"/>
      </w:pPr>
      <w:rPr>
        <w:rFonts w:hint="default"/>
        <w:lang w:val="zh-CN" w:eastAsia="zh-CN" w:bidi="zh-CN"/>
      </w:rPr>
    </w:lvl>
    <w:lvl w:ilvl="7" w:tentative="0">
      <w:start w:val="0"/>
      <w:numFmt w:val="bullet"/>
      <w:lvlText w:val="•"/>
      <w:lvlJc w:val="left"/>
      <w:pPr>
        <w:ind w:left="8088" w:hanging="284"/>
      </w:pPr>
      <w:rPr>
        <w:rFonts w:hint="default"/>
        <w:lang w:val="zh-CN" w:eastAsia="zh-CN" w:bidi="zh-CN"/>
      </w:rPr>
    </w:lvl>
    <w:lvl w:ilvl="8" w:tentative="0">
      <w:start w:val="0"/>
      <w:numFmt w:val="bullet"/>
      <w:lvlText w:val="•"/>
      <w:lvlJc w:val="left"/>
      <w:pPr>
        <w:ind w:left="9141" w:hanging="284"/>
      </w:pPr>
      <w:rPr>
        <w:rFonts w:hint="default"/>
        <w:lang w:val="zh-CN" w:eastAsia="zh-CN" w:bidi="zh-CN"/>
      </w:rPr>
    </w:lvl>
  </w:abstractNum>
  <w:abstractNum w:abstractNumId="2">
    <w:nsid w:val="CF092B84"/>
    <w:multiLevelType w:val="multilevel"/>
    <w:tmpl w:val="CF092B84"/>
    <w:lvl w:ilvl="0" w:tentative="0">
      <w:start w:val="0"/>
      <w:numFmt w:val="bullet"/>
      <w:lvlText w:val="⚫"/>
      <w:lvlJc w:val="left"/>
      <w:pPr>
        <w:ind w:left="586" w:hanging="284"/>
      </w:pPr>
      <w:rPr>
        <w:rFonts w:hint="default" w:ascii="Wingdings" w:hAnsi="Wingdings" w:eastAsia="Wingdings" w:cs="Wingdings"/>
        <w:color w:val="414141"/>
        <w:w w:val="148"/>
        <w:sz w:val="13"/>
        <w:szCs w:val="13"/>
        <w:lang w:val="zh-CN" w:eastAsia="zh-CN" w:bidi="zh-CN"/>
      </w:rPr>
    </w:lvl>
    <w:lvl w:ilvl="1" w:tentative="0">
      <w:start w:val="0"/>
      <w:numFmt w:val="bullet"/>
      <w:lvlText w:val="⚫"/>
      <w:lvlJc w:val="left"/>
      <w:pPr>
        <w:ind w:left="718" w:hanging="284"/>
      </w:pPr>
      <w:rPr>
        <w:rFonts w:hint="default" w:ascii="Wingdings" w:hAnsi="Wingdings" w:eastAsia="Wingdings" w:cs="Wingdings"/>
        <w:color w:val="414141"/>
        <w:w w:val="148"/>
        <w:sz w:val="13"/>
        <w:szCs w:val="13"/>
        <w:lang w:val="zh-CN" w:eastAsia="zh-CN" w:bidi="zh-CN"/>
      </w:rPr>
    </w:lvl>
    <w:lvl w:ilvl="2" w:tentative="0">
      <w:start w:val="0"/>
      <w:numFmt w:val="bullet"/>
      <w:lvlText w:val="•"/>
      <w:lvlJc w:val="left"/>
      <w:pPr>
        <w:ind w:left="1889" w:hanging="284"/>
      </w:pPr>
      <w:rPr>
        <w:rFonts w:hint="default"/>
        <w:lang w:val="zh-CN" w:eastAsia="zh-CN" w:bidi="zh-CN"/>
      </w:rPr>
    </w:lvl>
    <w:lvl w:ilvl="3" w:tentative="0">
      <w:start w:val="0"/>
      <w:numFmt w:val="bullet"/>
      <w:lvlText w:val="•"/>
      <w:lvlJc w:val="left"/>
      <w:pPr>
        <w:ind w:left="3059" w:hanging="284"/>
      </w:pPr>
      <w:rPr>
        <w:rFonts w:hint="default"/>
        <w:lang w:val="zh-CN" w:eastAsia="zh-CN" w:bidi="zh-CN"/>
      </w:rPr>
    </w:lvl>
    <w:lvl w:ilvl="4" w:tentative="0">
      <w:start w:val="0"/>
      <w:numFmt w:val="bullet"/>
      <w:lvlText w:val="•"/>
      <w:lvlJc w:val="left"/>
      <w:pPr>
        <w:ind w:left="4228" w:hanging="284"/>
      </w:pPr>
      <w:rPr>
        <w:rFonts w:hint="default"/>
        <w:lang w:val="zh-CN" w:eastAsia="zh-CN" w:bidi="zh-CN"/>
      </w:rPr>
    </w:lvl>
    <w:lvl w:ilvl="5" w:tentative="0">
      <w:start w:val="0"/>
      <w:numFmt w:val="bullet"/>
      <w:lvlText w:val="•"/>
      <w:lvlJc w:val="left"/>
      <w:pPr>
        <w:ind w:left="5398" w:hanging="284"/>
      </w:pPr>
      <w:rPr>
        <w:rFonts w:hint="default"/>
        <w:lang w:val="zh-CN" w:eastAsia="zh-CN" w:bidi="zh-CN"/>
      </w:rPr>
    </w:lvl>
    <w:lvl w:ilvl="6" w:tentative="0">
      <w:start w:val="0"/>
      <w:numFmt w:val="bullet"/>
      <w:lvlText w:val="•"/>
      <w:lvlJc w:val="left"/>
      <w:pPr>
        <w:ind w:left="6568" w:hanging="284"/>
      </w:pPr>
      <w:rPr>
        <w:rFonts w:hint="default"/>
        <w:lang w:val="zh-CN" w:eastAsia="zh-CN" w:bidi="zh-CN"/>
      </w:rPr>
    </w:lvl>
    <w:lvl w:ilvl="7" w:tentative="0">
      <w:start w:val="0"/>
      <w:numFmt w:val="bullet"/>
      <w:lvlText w:val="•"/>
      <w:lvlJc w:val="left"/>
      <w:pPr>
        <w:ind w:left="7737" w:hanging="284"/>
      </w:pPr>
      <w:rPr>
        <w:rFonts w:hint="default"/>
        <w:lang w:val="zh-CN" w:eastAsia="zh-CN" w:bidi="zh-CN"/>
      </w:rPr>
    </w:lvl>
    <w:lvl w:ilvl="8" w:tentative="0">
      <w:start w:val="0"/>
      <w:numFmt w:val="bullet"/>
      <w:lvlText w:val="•"/>
      <w:lvlJc w:val="left"/>
      <w:pPr>
        <w:ind w:left="8907" w:hanging="284"/>
      </w:pPr>
      <w:rPr>
        <w:rFonts w:hint="default"/>
        <w:lang w:val="zh-CN" w:eastAsia="zh-CN" w:bidi="zh-CN"/>
      </w:rPr>
    </w:lvl>
  </w:abstractNum>
  <w:abstractNum w:abstractNumId="3">
    <w:nsid w:val="0053208E"/>
    <w:multiLevelType w:val="multilevel"/>
    <w:tmpl w:val="0053208E"/>
    <w:lvl w:ilvl="0" w:tentative="0">
      <w:start w:val="0"/>
      <w:numFmt w:val="bullet"/>
      <w:lvlText w:val="⚫"/>
      <w:lvlJc w:val="left"/>
      <w:pPr>
        <w:ind w:left="586" w:hanging="284"/>
      </w:pPr>
      <w:rPr>
        <w:rFonts w:hint="default" w:ascii="Wingdings" w:hAnsi="Wingdings" w:eastAsia="Wingdings" w:cs="Wingdings"/>
        <w:color w:val="414141"/>
        <w:w w:val="148"/>
        <w:sz w:val="13"/>
        <w:szCs w:val="13"/>
        <w:lang w:val="zh-CN" w:eastAsia="zh-CN" w:bidi="zh-CN"/>
      </w:rPr>
    </w:lvl>
    <w:lvl w:ilvl="1" w:tentative="0">
      <w:start w:val="0"/>
      <w:numFmt w:val="bullet"/>
      <w:lvlText w:val="•"/>
      <w:lvlJc w:val="left"/>
      <w:pPr>
        <w:ind w:left="1646" w:hanging="284"/>
      </w:pPr>
      <w:rPr>
        <w:rFonts w:hint="default"/>
        <w:lang w:val="zh-CN" w:eastAsia="zh-CN" w:bidi="zh-CN"/>
      </w:rPr>
    </w:lvl>
    <w:lvl w:ilvl="2" w:tentative="0">
      <w:start w:val="0"/>
      <w:numFmt w:val="bullet"/>
      <w:lvlText w:val="•"/>
      <w:lvlJc w:val="left"/>
      <w:pPr>
        <w:ind w:left="2713" w:hanging="284"/>
      </w:pPr>
      <w:rPr>
        <w:rFonts w:hint="default"/>
        <w:lang w:val="zh-CN" w:eastAsia="zh-CN" w:bidi="zh-CN"/>
      </w:rPr>
    </w:lvl>
    <w:lvl w:ilvl="3" w:tentative="0">
      <w:start w:val="0"/>
      <w:numFmt w:val="bullet"/>
      <w:lvlText w:val="•"/>
      <w:lvlJc w:val="left"/>
      <w:pPr>
        <w:ind w:left="3779" w:hanging="284"/>
      </w:pPr>
      <w:rPr>
        <w:rFonts w:hint="default"/>
        <w:lang w:val="zh-CN" w:eastAsia="zh-CN" w:bidi="zh-CN"/>
      </w:rPr>
    </w:lvl>
    <w:lvl w:ilvl="4" w:tentative="0">
      <w:start w:val="0"/>
      <w:numFmt w:val="bullet"/>
      <w:lvlText w:val="•"/>
      <w:lvlJc w:val="left"/>
      <w:pPr>
        <w:ind w:left="4846" w:hanging="284"/>
      </w:pPr>
      <w:rPr>
        <w:rFonts w:hint="default"/>
        <w:lang w:val="zh-CN" w:eastAsia="zh-CN" w:bidi="zh-CN"/>
      </w:rPr>
    </w:lvl>
    <w:lvl w:ilvl="5" w:tentative="0">
      <w:start w:val="0"/>
      <w:numFmt w:val="bullet"/>
      <w:lvlText w:val="•"/>
      <w:lvlJc w:val="left"/>
      <w:pPr>
        <w:ind w:left="5913" w:hanging="284"/>
      </w:pPr>
      <w:rPr>
        <w:rFonts w:hint="default"/>
        <w:lang w:val="zh-CN" w:eastAsia="zh-CN" w:bidi="zh-CN"/>
      </w:rPr>
    </w:lvl>
    <w:lvl w:ilvl="6" w:tentative="0">
      <w:start w:val="0"/>
      <w:numFmt w:val="bullet"/>
      <w:lvlText w:val="•"/>
      <w:lvlJc w:val="left"/>
      <w:pPr>
        <w:ind w:left="6979" w:hanging="284"/>
      </w:pPr>
      <w:rPr>
        <w:rFonts w:hint="default"/>
        <w:lang w:val="zh-CN" w:eastAsia="zh-CN" w:bidi="zh-CN"/>
      </w:rPr>
    </w:lvl>
    <w:lvl w:ilvl="7" w:tentative="0">
      <w:start w:val="0"/>
      <w:numFmt w:val="bullet"/>
      <w:lvlText w:val="•"/>
      <w:lvlJc w:val="left"/>
      <w:pPr>
        <w:ind w:left="8046" w:hanging="284"/>
      </w:pPr>
      <w:rPr>
        <w:rFonts w:hint="default"/>
        <w:lang w:val="zh-CN" w:eastAsia="zh-CN" w:bidi="zh-CN"/>
      </w:rPr>
    </w:lvl>
    <w:lvl w:ilvl="8" w:tentative="0">
      <w:start w:val="0"/>
      <w:numFmt w:val="bullet"/>
      <w:lvlText w:val="•"/>
      <w:lvlJc w:val="left"/>
      <w:pPr>
        <w:ind w:left="9113" w:hanging="284"/>
      </w:pPr>
      <w:rPr>
        <w:rFonts w:hint="default"/>
        <w:lang w:val="zh-CN" w:eastAsia="zh-CN" w:bidi="zh-CN"/>
      </w:rPr>
    </w:lvl>
  </w:abstractNum>
  <w:abstractNum w:abstractNumId="4">
    <w:nsid w:val="03D62ECE"/>
    <w:multiLevelType w:val="multilevel"/>
    <w:tmpl w:val="03D62ECE"/>
    <w:lvl w:ilvl="0" w:tentative="0">
      <w:start w:val="1"/>
      <w:numFmt w:val="decimal"/>
      <w:lvlText w:val="%1."/>
      <w:lvlJc w:val="left"/>
      <w:pPr>
        <w:ind w:left="501" w:hanging="358"/>
        <w:jc w:val="left"/>
      </w:pPr>
      <w:rPr>
        <w:rFonts w:hint="default" w:ascii="宋体" w:hAnsi="宋体" w:eastAsia="宋体" w:cs="宋体"/>
        <w:color w:val="5F5F5F"/>
        <w:spacing w:val="0"/>
        <w:w w:val="99"/>
        <w:sz w:val="20"/>
        <w:szCs w:val="20"/>
        <w:lang w:val="zh-CN" w:eastAsia="zh-CN" w:bidi="zh-CN"/>
      </w:rPr>
    </w:lvl>
    <w:lvl w:ilvl="1" w:tentative="0">
      <w:start w:val="0"/>
      <w:numFmt w:val="bullet"/>
      <w:lvlText w:val="•"/>
      <w:lvlJc w:val="left"/>
      <w:pPr>
        <w:ind w:left="1531" w:hanging="358"/>
      </w:pPr>
      <w:rPr>
        <w:rFonts w:hint="default"/>
        <w:lang w:val="zh-CN" w:eastAsia="zh-CN" w:bidi="zh-CN"/>
      </w:rPr>
    </w:lvl>
    <w:lvl w:ilvl="2" w:tentative="0">
      <w:start w:val="0"/>
      <w:numFmt w:val="bullet"/>
      <w:lvlText w:val="•"/>
      <w:lvlJc w:val="left"/>
      <w:pPr>
        <w:ind w:left="2562" w:hanging="358"/>
      </w:pPr>
      <w:rPr>
        <w:rFonts w:hint="default"/>
        <w:lang w:val="zh-CN" w:eastAsia="zh-CN" w:bidi="zh-CN"/>
      </w:rPr>
    </w:lvl>
    <w:lvl w:ilvl="3" w:tentative="0">
      <w:start w:val="0"/>
      <w:numFmt w:val="bullet"/>
      <w:lvlText w:val="•"/>
      <w:lvlJc w:val="left"/>
      <w:pPr>
        <w:ind w:left="3594" w:hanging="358"/>
      </w:pPr>
      <w:rPr>
        <w:rFonts w:hint="default"/>
        <w:lang w:val="zh-CN" w:eastAsia="zh-CN" w:bidi="zh-CN"/>
      </w:rPr>
    </w:lvl>
    <w:lvl w:ilvl="4" w:tentative="0">
      <w:start w:val="0"/>
      <w:numFmt w:val="bullet"/>
      <w:lvlText w:val="•"/>
      <w:lvlJc w:val="left"/>
      <w:pPr>
        <w:ind w:left="4625" w:hanging="358"/>
      </w:pPr>
      <w:rPr>
        <w:rFonts w:hint="default"/>
        <w:lang w:val="zh-CN" w:eastAsia="zh-CN" w:bidi="zh-CN"/>
      </w:rPr>
    </w:lvl>
    <w:lvl w:ilvl="5" w:tentative="0">
      <w:start w:val="0"/>
      <w:numFmt w:val="bullet"/>
      <w:lvlText w:val="•"/>
      <w:lvlJc w:val="left"/>
      <w:pPr>
        <w:ind w:left="5657" w:hanging="358"/>
      </w:pPr>
      <w:rPr>
        <w:rFonts w:hint="default"/>
        <w:lang w:val="zh-CN" w:eastAsia="zh-CN" w:bidi="zh-CN"/>
      </w:rPr>
    </w:lvl>
    <w:lvl w:ilvl="6" w:tentative="0">
      <w:start w:val="0"/>
      <w:numFmt w:val="bullet"/>
      <w:lvlText w:val="•"/>
      <w:lvlJc w:val="left"/>
      <w:pPr>
        <w:ind w:left="6688" w:hanging="358"/>
      </w:pPr>
      <w:rPr>
        <w:rFonts w:hint="default"/>
        <w:lang w:val="zh-CN" w:eastAsia="zh-CN" w:bidi="zh-CN"/>
      </w:rPr>
    </w:lvl>
    <w:lvl w:ilvl="7" w:tentative="0">
      <w:start w:val="0"/>
      <w:numFmt w:val="bullet"/>
      <w:lvlText w:val="•"/>
      <w:lvlJc w:val="left"/>
      <w:pPr>
        <w:ind w:left="7720" w:hanging="358"/>
      </w:pPr>
      <w:rPr>
        <w:rFonts w:hint="default"/>
        <w:lang w:val="zh-CN" w:eastAsia="zh-CN" w:bidi="zh-CN"/>
      </w:rPr>
    </w:lvl>
    <w:lvl w:ilvl="8" w:tentative="0">
      <w:start w:val="0"/>
      <w:numFmt w:val="bullet"/>
      <w:lvlText w:val="•"/>
      <w:lvlJc w:val="left"/>
      <w:pPr>
        <w:ind w:left="8751" w:hanging="358"/>
      </w:pPr>
      <w:rPr>
        <w:rFonts w:hint="default"/>
        <w:lang w:val="zh-CN" w:eastAsia="zh-CN" w:bidi="zh-CN"/>
      </w:rPr>
    </w:lvl>
  </w:abstractNum>
  <w:abstractNum w:abstractNumId="5">
    <w:nsid w:val="59ADCABA"/>
    <w:multiLevelType w:val="multilevel"/>
    <w:tmpl w:val="59ADCABA"/>
    <w:lvl w:ilvl="0" w:tentative="0">
      <w:start w:val="0"/>
      <w:numFmt w:val="bullet"/>
      <w:lvlText w:val="⚫"/>
      <w:lvlJc w:val="left"/>
      <w:pPr>
        <w:ind w:left="283" w:hanging="284"/>
      </w:pPr>
      <w:rPr>
        <w:rFonts w:hint="default" w:ascii="Wingdings" w:hAnsi="Wingdings" w:eastAsia="Wingdings" w:cs="Wingdings"/>
        <w:color w:val="414141"/>
        <w:w w:val="148"/>
        <w:sz w:val="13"/>
        <w:szCs w:val="13"/>
        <w:lang w:val="zh-CN" w:eastAsia="zh-CN" w:bidi="zh-CN"/>
      </w:rPr>
    </w:lvl>
    <w:lvl w:ilvl="1" w:tentative="0">
      <w:start w:val="2"/>
      <w:numFmt w:val="decimal"/>
      <w:lvlText w:val="%2）"/>
      <w:lvlJc w:val="left"/>
      <w:pPr>
        <w:ind w:left="283" w:hanging="301"/>
        <w:jc w:val="left"/>
      </w:pPr>
      <w:rPr>
        <w:rFonts w:hint="default" w:ascii="宋体" w:hAnsi="宋体" w:eastAsia="宋体" w:cs="宋体"/>
        <w:color w:val="5F5F5F"/>
        <w:spacing w:val="-12"/>
        <w:w w:val="99"/>
        <w:sz w:val="18"/>
        <w:szCs w:val="18"/>
        <w:lang w:val="zh-CN" w:eastAsia="zh-CN" w:bidi="zh-CN"/>
      </w:rPr>
    </w:lvl>
    <w:lvl w:ilvl="2" w:tentative="0">
      <w:start w:val="0"/>
      <w:numFmt w:val="bullet"/>
      <w:lvlText w:val="•"/>
      <w:lvlJc w:val="left"/>
      <w:pPr>
        <w:ind w:left="2333" w:hanging="301"/>
      </w:pPr>
      <w:rPr>
        <w:rFonts w:hint="default"/>
        <w:lang w:val="zh-CN" w:eastAsia="zh-CN" w:bidi="zh-CN"/>
      </w:rPr>
    </w:lvl>
    <w:lvl w:ilvl="3" w:tentative="0">
      <w:start w:val="0"/>
      <w:numFmt w:val="bullet"/>
      <w:lvlText w:val="•"/>
      <w:lvlJc w:val="left"/>
      <w:pPr>
        <w:ind w:left="3359" w:hanging="301"/>
      </w:pPr>
      <w:rPr>
        <w:rFonts w:hint="default"/>
        <w:lang w:val="zh-CN" w:eastAsia="zh-CN" w:bidi="zh-CN"/>
      </w:rPr>
    </w:lvl>
    <w:lvl w:ilvl="4" w:tentative="0">
      <w:start w:val="0"/>
      <w:numFmt w:val="bullet"/>
      <w:lvlText w:val="•"/>
      <w:lvlJc w:val="left"/>
      <w:pPr>
        <w:ind w:left="4386" w:hanging="301"/>
      </w:pPr>
      <w:rPr>
        <w:rFonts w:hint="default"/>
        <w:lang w:val="zh-CN" w:eastAsia="zh-CN" w:bidi="zh-CN"/>
      </w:rPr>
    </w:lvl>
    <w:lvl w:ilvl="5" w:tentative="0">
      <w:start w:val="0"/>
      <w:numFmt w:val="bullet"/>
      <w:lvlText w:val="•"/>
      <w:lvlJc w:val="left"/>
      <w:pPr>
        <w:ind w:left="5413" w:hanging="301"/>
      </w:pPr>
      <w:rPr>
        <w:rFonts w:hint="default"/>
        <w:lang w:val="zh-CN" w:eastAsia="zh-CN" w:bidi="zh-CN"/>
      </w:rPr>
    </w:lvl>
    <w:lvl w:ilvl="6" w:tentative="0">
      <w:start w:val="0"/>
      <w:numFmt w:val="bullet"/>
      <w:lvlText w:val="•"/>
      <w:lvlJc w:val="left"/>
      <w:pPr>
        <w:ind w:left="6439" w:hanging="301"/>
      </w:pPr>
      <w:rPr>
        <w:rFonts w:hint="default"/>
        <w:lang w:val="zh-CN" w:eastAsia="zh-CN" w:bidi="zh-CN"/>
      </w:rPr>
    </w:lvl>
    <w:lvl w:ilvl="7" w:tentative="0">
      <w:start w:val="0"/>
      <w:numFmt w:val="bullet"/>
      <w:lvlText w:val="•"/>
      <w:lvlJc w:val="left"/>
      <w:pPr>
        <w:ind w:left="7466" w:hanging="301"/>
      </w:pPr>
      <w:rPr>
        <w:rFonts w:hint="default"/>
        <w:lang w:val="zh-CN" w:eastAsia="zh-CN" w:bidi="zh-CN"/>
      </w:rPr>
    </w:lvl>
    <w:lvl w:ilvl="8" w:tentative="0">
      <w:start w:val="0"/>
      <w:numFmt w:val="bullet"/>
      <w:lvlText w:val="•"/>
      <w:lvlJc w:val="left"/>
      <w:pPr>
        <w:ind w:left="8492" w:hanging="301"/>
      </w:pPr>
      <w:rPr>
        <w:rFonts w:hint="default"/>
        <w:lang w:val="zh-CN" w:eastAsia="zh-CN" w:bidi="zh-CN"/>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C102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ind w:left="303"/>
      <w:outlineLvl w:val="1"/>
    </w:pPr>
    <w:rPr>
      <w:rFonts w:ascii="微软雅黑" w:hAnsi="微软雅黑" w:eastAsia="微软雅黑" w:cs="微软雅黑"/>
      <w:b/>
      <w:bCs/>
      <w:sz w:val="20"/>
      <w:szCs w:val="20"/>
      <w:lang w:val="zh-CN" w:eastAsia="zh-CN" w:bidi="zh-CN"/>
    </w:rPr>
  </w:style>
  <w:style w:type="character" w:default="1" w:styleId="5">
    <w:name w:val="Default Paragraph Font"/>
    <w:semiHidden/>
    <w:unhideWhenUsed/>
    <w:uiPriority w:val="1"/>
  </w:style>
  <w:style w:type="table" w:default="1" w:styleId="4">
    <w:name w:val="Normal Table"/>
    <w:semiHidden/>
    <w:uiPriority w:val="0"/>
    <w:tblPr>
      <w:tblLayout w:type="fixed"/>
      <w:tblCellMar>
        <w:top w:w="0" w:type="dxa"/>
        <w:left w:w="108" w:type="dxa"/>
        <w:bottom w:w="0" w:type="dxa"/>
        <w:right w:w="108" w:type="dxa"/>
      </w:tblCellMar>
    </w:tblPr>
  </w:style>
  <w:style w:type="paragraph" w:styleId="3">
    <w:name w:val="Body Text"/>
    <w:basedOn w:val="1"/>
    <w:qFormat/>
    <w:uiPriority w:val="1"/>
    <w:rPr>
      <w:rFonts w:ascii="宋体" w:hAnsi="宋体" w:eastAsia="宋体" w:cs="宋体"/>
      <w:sz w:val="20"/>
      <w:szCs w:val="20"/>
      <w:lang w:val="zh-CN" w:eastAsia="zh-CN" w:bidi="zh-CN"/>
    </w:rPr>
  </w:style>
  <w:style w:type="table" w:customStyle="1" w:styleId="6">
    <w:name w:val="Table Normal"/>
    <w:semiHidden/>
    <w:unhideWhenUsed/>
    <w:qFormat/>
    <w:uiPriority w:val="2"/>
    <w:tblPr>
      <w:tblLayout w:type="fixed"/>
      <w:tblCellMar>
        <w:top w:w="0" w:type="dxa"/>
        <w:left w:w="0" w:type="dxa"/>
        <w:bottom w:w="0" w:type="dxa"/>
        <w:right w:w="0" w:type="dxa"/>
      </w:tblCellMar>
    </w:tblPr>
  </w:style>
  <w:style w:type="paragraph" w:styleId="7">
    <w:name w:val="List Paragraph"/>
    <w:basedOn w:val="1"/>
    <w:qFormat/>
    <w:uiPriority w:val="1"/>
    <w:pPr>
      <w:ind w:left="586" w:hanging="284"/>
    </w:pPr>
    <w:rPr>
      <w:rFonts w:ascii="宋体" w:hAnsi="宋体" w:eastAsia="宋体" w:cs="宋体"/>
      <w:lang w:val="zh-CN" w:eastAsia="zh-CN" w:bidi="zh-CN"/>
    </w:rPr>
  </w:style>
  <w:style w:type="paragraph" w:customStyle="1" w:styleId="8">
    <w:name w:val="Table Paragraph"/>
    <w:basedOn w:val="1"/>
    <w:qFormat/>
    <w:uiPriority w:val="1"/>
    <w:rPr>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ScaleCrop>false</ScaleCrop>
  <LinksUpToDate>false</LinksUpToDate>
  <Application>WPS Office_11.1.0.8612_F1E327BC-269C-435d-A152-05C5408002CA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2019-04-20T02:13:00Z</dcterms:created>
  <dc:creator>五百丁</dc:creator>
  <cp:lastModifiedBy>霍雨佳</cp:lastModifiedBy>
  <dcterms:modified xsi:type="dcterms:W3CDTF">2019-04-20T02:18:52Z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2019-04-19T00:00:00Z</vt:filetime>
  </property>
  <property fmtid="{D5CDD505-2E9C-101B-9397-08002B2CF9AE}" pid="3" name="Creator">
    <vt:lpwstr>Microsoft® Word for Office 365</vt:lpwstr>
  </property>
  <property fmtid="{D5CDD505-2E9C-101B-9397-08002B2CF9AE}" pid="4" name="LastSaved">
    <vt:filetime>2019-04-20T00:00:00Z</vt:filetime>
  </property>
  <property fmtid="{D5CDD505-2E9C-101B-9397-08002B2CF9AE}" pid="5" name="KSOProductBuildVer">
    <vt:lpwstr>2052-11.1.0.8612</vt:lpwstr>
  </property>
</Properties>
</file>