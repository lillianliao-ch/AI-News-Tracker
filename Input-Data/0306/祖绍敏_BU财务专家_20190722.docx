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246E1A" w:rsidRDefault="00246E1A" w:rsidP="00246E1A">
      <w:pPr>
        <w:pStyle w:val="a4"/>
      </w:pPr>
      <w:r>
        <w:t>Shaomin Z</w:t>
      </w:r>
      <w:r>
        <w:rPr>
          <w:rFonts w:hint="eastAsia"/>
        </w:rPr>
        <w:t>U</w:t>
      </w:r>
      <w:r w:rsidR="00D11B70">
        <w:t xml:space="preserve"> (</w:t>
      </w:r>
      <w:r w:rsidR="00D11B70">
        <w:t>Sophia</w:t>
      </w:r>
      <w:r w:rsidR="00D11B70">
        <w:t>)</w:t>
      </w:r>
    </w:p>
    <w:p w:rsidR="00246E1A" w:rsidRPr="00774A2E" w:rsidRDefault="00246E1A" w:rsidP="00774A2E">
      <w:pPr>
        <w:pStyle w:val="a4"/>
        <w:jc w:val="both"/>
        <w:rPr>
          <w:sz w:val="24"/>
        </w:rPr>
      </w:pPr>
      <w:r w:rsidRPr="00B81792">
        <w:rPr>
          <w:sz w:val="24"/>
        </w:rPr>
        <w:t>18602198191</w:t>
      </w:r>
      <w:r w:rsidR="00774A2E">
        <w:rPr>
          <w:sz w:val="24"/>
        </w:rPr>
        <w:t xml:space="preserve">                                                    </w:t>
      </w:r>
      <w:r w:rsidRPr="00B81792">
        <w:rPr>
          <w:sz w:val="24"/>
        </w:rPr>
        <w:t>zushaomin@</w:t>
      </w:r>
      <w:r>
        <w:rPr>
          <w:rFonts w:hint="eastAsia"/>
          <w:sz w:val="24"/>
        </w:rPr>
        <w:t>hotmail</w:t>
      </w:r>
      <w:r w:rsidRPr="00B81792">
        <w:rPr>
          <w:sz w:val="24"/>
        </w:rPr>
        <w:t>.com</w:t>
      </w:r>
    </w:p>
    <w:p w:rsidR="00246E1A" w:rsidRPr="00CB3E51" w:rsidRDefault="00246E1A" w:rsidP="00DD7F88">
      <w:pPr>
        <w:rPr>
          <w:sz w:val="22"/>
          <w:szCs w:val="22"/>
        </w:rPr>
      </w:pPr>
      <w:r w:rsidRPr="00DD7F88">
        <w:rPr>
          <w:rFonts w:hint="eastAsia"/>
          <w:b/>
          <w:bCs/>
          <w:sz w:val="24"/>
          <w:lang w:val="en-GB"/>
        </w:rPr>
        <w:t>Summary:</w:t>
      </w:r>
    </w:p>
    <w:p w:rsidR="004316A9" w:rsidRDefault="00EC334D" w:rsidP="004316A9">
      <w:pPr>
        <w:pStyle w:val="a4"/>
        <w:numPr>
          <w:ilvl w:val="0"/>
          <w:numId w:val="10"/>
        </w:numPr>
        <w:pBdr>
          <w:bottom w:val="single" w:sz="4" w:space="1" w:color="auto"/>
        </w:pBdr>
        <w:jc w:val="both"/>
        <w:rPr>
          <w:sz w:val="22"/>
          <w:szCs w:val="22"/>
        </w:rPr>
      </w:pPr>
      <w:r>
        <w:rPr>
          <w:sz w:val="22"/>
          <w:szCs w:val="22"/>
        </w:rPr>
        <w:t>12</w:t>
      </w:r>
      <w:r w:rsidR="00114A4B">
        <w:rPr>
          <w:sz w:val="22"/>
          <w:szCs w:val="22"/>
        </w:rPr>
        <w:t xml:space="preserve"> years+</w:t>
      </w:r>
      <w:r w:rsidR="004316A9">
        <w:rPr>
          <w:rFonts w:hint="eastAsia"/>
          <w:sz w:val="22"/>
          <w:szCs w:val="22"/>
        </w:rPr>
        <w:t xml:space="preserve"> experience in finance</w:t>
      </w:r>
      <w:r w:rsidR="0019026A">
        <w:rPr>
          <w:rFonts w:hint="eastAsia"/>
          <w:sz w:val="22"/>
          <w:szCs w:val="22"/>
        </w:rPr>
        <w:t xml:space="preserve"> control, </w:t>
      </w:r>
      <w:r w:rsidR="00AB39E6">
        <w:rPr>
          <w:sz w:val="22"/>
          <w:szCs w:val="22"/>
        </w:rPr>
        <w:t>planning</w:t>
      </w:r>
      <w:r w:rsidR="00325D48">
        <w:rPr>
          <w:sz w:val="22"/>
          <w:szCs w:val="22"/>
        </w:rPr>
        <w:t xml:space="preserve"> &amp; analysis and </w:t>
      </w:r>
      <w:r w:rsidR="00AB39E6">
        <w:rPr>
          <w:sz w:val="22"/>
          <w:szCs w:val="22"/>
        </w:rPr>
        <w:t>strategy development.</w:t>
      </w:r>
    </w:p>
    <w:p w:rsidR="004316A9" w:rsidRDefault="004316A9" w:rsidP="004316A9">
      <w:pPr>
        <w:pStyle w:val="a4"/>
        <w:numPr>
          <w:ilvl w:val="0"/>
          <w:numId w:val="10"/>
        </w:numPr>
        <w:pBdr>
          <w:bottom w:val="single" w:sz="4" w:space="1" w:color="auto"/>
        </w:pBdr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Good understanding of </w:t>
      </w:r>
      <w:r w:rsidR="003E3569">
        <w:rPr>
          <w:rFonts w:hint="eastAsia"/>
          <w:sz w:val="22"/>
          <w:szCs w:val="22"/>
        </w:rPr>
        <w:t>retail, e-commerce</w:t>
      </w:r>
      <w:r w:rsidR="003E3569">
        <w:rPr>
          <w:sz w:val="22"/>
          <w:szCs w:val="22"/>
        </w:rPr>
        <w:t xml:space="preserve">, </w:t>
      </w:r>
      <w:r>
        <w:rPr>
          <w:rFonts w:hint="eastAsia"/>
          <w:sz w:val="22"/>
          <w:szCs w:val="22"/>
        </w:rPr>
        <w:t>FMCG</w:t>
      </w:r>
      <w:r w:rsidR="003E3569">
        <w:rPr>
          <w:sz w:val="22"/>
          <w:szCs w:val="22"/>
        </w:rPr>
        <w:t>, Manufacturing and trading</w:t>
      </w:r>
      <w:r>
        <w:rPr>
          <w:rFonts w:hint="eastAsia"/>
          <w:sz w:val="22"/>
          <w:szCs w:val="22"/>
        </w:rPr>
        <w:t xml:space="preserve"> industries.</w:t>
      </w:r>
    </w:p>
    <w:p w:rsidR="004316A9" w:rsidRPr="004316A9" w:rsidRDefault="003E3569" w:rsidP="004316A9">
      <w:pPr>
        <w:pStyle w:val="a4"/>
        <w:numPr>
          <w:ilvl w:val="0"/>
          <w:numId w:val="10"/>
        </w:numPr>
        <w:pBdr>
          <w:bottom w:val="single" w:sz="4" w:space="1" w:color="auto"/>
        </w:pBdr>
        <w:jc w:val="both"/>
        <w:rPr>
          <w:sz w:val="21"/>
        </w:rPr>
      </w:pPr>
      <w:r>
        <w:rPr>
          <w:sz w:val="22"/>
          <w:szCs w:val="22"/>
        </w:rPr>
        <w:t>8</w:t>
      </w:r>
      <w:r w:rsidR="0037550A">
        <w:rPr>
          <w:rFonts w:hint="eastAsia"/>
          <w:sz w:val="22"/>
          <w:szCs w:val="22"/>
        </w:rPr>
        <w:t>+</w:t>
      </w:r>
      <w:r w:rsidR="00246E1A" w:rsidRPr="00CB3E51">
        <w:rPr>
          <w:rFonts w:hint="eastAsia"/>
          <w:sz w:val="22"/>
          <w:szCs w:val="22"/>
        </w:rPr>
        <w:t xml:space="preserve"> years </w:t>
      </w:r>
      <w:r w:rsidR="0037550A">
        <w:rPr>
          <w:rFonts w:hint="eastAsia"/>
          <w:sz w:val="22"/>
          <w:szCs w:val="22"/>
        </w:rPr>
        <w:t xml:space="preserve">of </w:t>
      </w:r>
      <w:r w:rsidR="00246E1A" w:rsidRPr="00CB3E51">
        <w:rPr>
          <w:sz w:val="22"/>
          <w:szCs w:val="22"/>
        </w:rPr>
        <w:t>management</w:t>
      </w:r>
      <w:r w:rsidR="00246E1A" w:rsidRPr="00CB3E51">
        <w:rPr>
          <w:rFonts w:hint="eastAsia"/>
          <w:sz w:val="22"/>
          <w:szCs w:val="22"/>
        </w:rPr>
        <w:t xml:space="preserve"> </w:t>
      </w:r>
      <w:r w:rsidR="00246E1A" w:rsidRPr="00CB3E51">
        <w:rPr>
          <w:sz w:val="22"/>
          <w:szCs w:val="22"/>
        </w:rPr>
        <w:t xml:space="preserve">experience, </w:t>
      </w:r>
      <w:r w:rsidR="00773ACD" w:rsidRPr="00773ACD">
        <w:rPr>
          <w:sz w:val="22"/>
          <w:szCs w:val="22"/>
        </w:rPr>
        <w:t>recruit and lead team up to achieve target</w:t>
      </w:r>
      <w:r w:rsidR="00773ACD">
        <w:rPr>
          <w:rFonts w:hint="eastAsia"/>
          <w:sz w:val="22"/>
          <w:szCs w:val="22"/>
        </w:rPr>
        <w:t>.</w:t>
      </w:r>
    </w:p>
    <w:p w:rsidR="009E62A3" w:rsidRDefault="004316A9" w:rsidP="004316A9">
      <w:pPr>
        <w:pStyle w:val="a4"/>
        <w:numPr>
          <w:ilvl w:val="0"/>
          <w:numId w:val="10"/>
        </w:numPr>
        <w:pBdr>
          <w:bottom w:val="single" w:sz="4" w:space="1" w:color="auto"/>
        </w:pBdr>
        <w:jc w:val="both"/>
        <w:rPr>
          <w:sz w:val="21"/>
        </w:rPr>
      </w:pPr>
      <w:r w:rsidRPr="00CB3E51">
        <w:rPr>
          <w:sz w:val="22"/>
          <w:szCs w:val="22"/>
        </w:rPr>
        <w:t>Fluent</w:t>
      </w:r>
      <w:r w:rsidR="00246E1A" w:rsidRPr="00CB3E51">
        <w:rPr>
          <w:rFonts w:hint="eastAsia"/>
          <w:sz w:val="22"/>
          <w:szCs w:val="22"/>
        </w:rPr>
        <w:t xml:space="preserve"> in English with one year UK work experience.</w:t>
      </w:r>
      <w:r w:rsidR="00246E1A">
        <w:rPr>
          <w:rFonts w:hint="eastAsia"/>
          <w:sz w:val="21"/>
        </w:rPr>
        <w:t xml:space="preserve"> </w:t>
      </w:r>
    </w:p>
    <w:p w:rsidR="007F763E" w:rsidRDefault="007F763E" w:rsidP="00843351">
      <w:pPr>
        <w:pStyle w:val="a4"/>
        <w:numPr>
          <w:ilvl w:val="0"/>
          <w:numId w:val="10"/>
        </w:numPr>
        <w:pBdr>
          <w:bottom w:val="single" w:sz="4" w:space="1" w:color="auto"/>
        </w:pBdr>
        <w:jc w:val="both"/>
        <w:rPr>
          <w:sz w:val="22"/>
          <w:szCs w:val="22"/>
        </w:rPr>
      </w:pPr>
      <w:r w:rsidRPr="00843351">
        <w:rPr>
          <w:sz w:val="22"/>
          <w:szCs w:val="22"/>
        </w:rPr>
        <w:t>Proficient in MS office software, Excel, Access, Word, PPT, SAP, Oracle, Hyperion.</w:t>
      </w:r>
    </w:p>
    <w:p w:rsidR="00D730E0" w:rsidRDefault="009F2D70" w:rsidP="00843351">
      <w:pPr>
        <w:pStyle w:val="a4"/>
        <w:numPr>
          <w:ilvl w:val="0"/>
          <w:numId w:val="10"/>
        </w:numPr>
        <w:pBdr>
          <w:bottom w:val="single" w:sz="4" w:space="1" w:color="auto"/>
        </w:pBdr>
        <w:jc w:val="both"/>
        <w:rPr>
          <w:sz w:val="22"/>
          <w:szCs w:val="22"/>
        </w:rPr>
      </w:pPr>
      <w:r>
        <w:rPr>
          <w:sz w:val="22"/>
          <w:szCs w:val="22"/>
        </w:rPr>
        <w:t>Graduate from the University of Manchester</w:t>
      </w:r>
      <w:r w:rsidR="00274999">
        <w:rPr>
          <w:sz w:val="22"/>
          <w:szCs w:val="22"/>
        </w:rPr>
        <w:t xml:space="preserve"> (2004)</w:t>
      </w:r>
      <w:r>
        <w:rPr>
          <w:sz w:val="22"/>
          <w:szCs w:val="22"/>
        </w:rPr>
        <w:t xml:space="preserve"> with master degree </w:t>
      </w:r>
      <w:r w:rsidR="00842393">
        <w:rPr>
          <w:sz w:val="22"/>
          <w:szCs w:val="22"/>
        </w:rPr>
        <w:t>of</w:t>
      </w:r>
      <w:r>
        <w:rPr>
          <w:sz w:val="22"/>
          <w:szCs w:val="22"/>
        </w:rPr>
        <w:t xml:space="preserve"> Cass Business School</w:t>
      </w:r>
      <w:r w:rsidR="00274999">
        <w:rPr>
          <w:sz w:val="22"/>
          <w:szCs w:val="22"/>
        </w:rPr>
        <w:t xml:space="preserve"> (2006</w:t>
      </w:r>
      <w:r w:rsidR="00D730E0">
        <w:rPr>
          <w:rFonts w:hint="eastAsia"/>
          <w:sz w:val="22"/>
          <w:szCs w:val="22"/>
        </w:rPr>
        <w:t>).</w:t>
      </w:r>
    </w:p>
    <w:p w:rsidR="009F2D70" w:rsidRPr="00D730E0" w:rsidRDefault="00D730E0" w:rsidP="00D730E0">
      <w:pPr>
        <w:pStyle w:val="a4"/>
        <w:numPr>
          <w:ilvl w:val="0"/>
          <w:numId w:val="10"/>
        </w:numPr>
        <w:pBdr>
          <w:bottom w:val="single" w:sz="4" w:space="1" w:color="auto"/>
        </w:pBdr>
        <w:jc w:val="both"/>
        <w:rPr>
          <w:rFonts w:hint="eastAsia"/>
          <w:sz w:val="22"/>
          <w:szCs w:val="22"/>
        </w:rPr>
      </w:pPr>
      <w:r w:rsidRPr="00CB3E51">
        <w:rPr>
          <w:rFonts w:hint="eastAsia"/>
          <w:sz w:val="22"/>
          <w:szCs w:val="22"/>
        </w:rPr>
        <w:t>CIMA qualified in 2010.</w:t>
      </w:r>
    </w:p>
    <w:p w:rsidR="00F21A18" w:rsidRPr="00B81792" w:rsidRDefault="00CF3783">
      <w:pPr>
        <w:rPr>
          <w:b/>
          <w:bCs/>
          <w:sz w:val="24"/>
          <w:lang w:val="en-GB"/>
        </w:rPr>
      </w:pPr>
      <w:r w:rsidRPr="00B81792">
        <w:rPr>
          <w:b/>
          <w:bCs/>
          <w:sz w:val="24"/>
          <w:lang w:val="en-GB"/>
        </w:rPr>
        <w:t>WORK EXPERIENCE</w:t>
      </w:r>
      <w:r w:rsidR="00C602D9">
        <w:rPr>
          <w:b/>
          <w:bCs/>
          <w:sz w:val="24"/>
          <w:lang w:val="en-GB"/>
        </w:rPr>
        <w:t>:</w:t>
      </w:r>
    </w:p>
    <w:p w:rsidR="00DD5776" w:rsidRDefault="000A1211" w:rsidP="000A1211">
      <w:pPr>
        <w:rPr>
          <w:bCs/>
          <w:sz w:val="22"/>
          <w:szCs w:val="22"/>
          <w:lang w:val="en-GB"/>
        </w:rPr>
      </w:pPr>
      <w:r w:rsidRPr="000A1211">
        <w:rPr>
          <w:b/>
          <w:bCs/>
          <w:sz w:val="24"/>
          <w:lang w:val="en-GB"/>
        </w:rPr>
        <w:t xml:space="preserve">ABF – AB Agri China </w:t>
      </w:r>
      <w:r w:rsidRPr="000A1211">
        <w:rPr>
          <w:b/>
          <w:bCs/>
          <w:sz w:val="24"/>
          <w:lang w:val="en-GB"/>
        </w:rPr>
        <w:t xml:space="preserve">                              </w:t>
      </w:r>
      <w:r>
        <w:rPr>
          <w:b/>
          <w:bCs/>
          <w:sz w:val="24"/>
          <w:lang w:val="en-GB"/>
        </w:rPr>
        <w:t xml:space="preserve">             </w:t>
      </w:r>
      <w:bookmarkStart w:id="0" w:name="_GoBack"/>
      <w:bookmarkEnd w:id="0"/>
      <w:r>
        <w:rPr>
          <w:b/>
          <w:bCs/>
          <w:sz w:val="24"/>
          <w:lang w:val="en-GB"/>
        </w:rPr>
        <w:t xml:space="preserve">             </w:t>
      </w:r>
      <w:r w:rsidRPr="000A1211">
        <w:rPr>
          <w:bCs/>
          <w:sz w:val="22"/>
          <w:szCs w:val="22"/>
          <w:lang w:val="en-GB"/>
        </w:rPr>
        <w:t>Shanghai</w:t>
      </w:r>
    </w:p>
    <w:p w:rsidR="000A1211" w:rsidRDefault="000A1211" w:rsidP="000A1211">
      <w:pPr>
        <w:rPr>
          <w:sz w:val="22"/>
          <w:szCs w:val="22"/>
        </w:rPr>
      </w:pPr>
      <w:r w:rsidRPr="00DD5776">
        <w:rPr>
          <w:b/>
          <w:i/>
          <w:sz w:val="22"/>
          <w:szCs w:val="22"/>
        </w:rPr>
        <w:t xml:space="preserve">Finance Controller </w:t>
      </w:r>
      <w:r>
        <w:tab/>
      </w:r>
      <w:r w:rsidR="00DD5776">
        <w:t xml:space="preserve">                                                               </w:t>
      </w:r>
      <w:r w:rsidRPr="00DD5776">
        <w:rPr>
          <w:sz w:val="22"/>
          <w:szCs w:val="22"/>
        </w:rPr>
        <w:t>201</w:t>
      </w:r>
      <w:r w:rsidR="008C3590">
        <w:rPr>
          <w:sz w:val="22"/>
          <w:szCs w:val="22"/>
        </w:rPr>
        <w:t>5</w:t>
      </w:r>
      <w:r w:rsidRPr="00DD5776">
        <w:rPr>
          <w:sz w:val="22"/>
          <w:szCs w:val="22"/>
        </w:rPr>
        <w:t>.</w:t>
      </w:r>
      <w:r w:rsidR="008C3590">
        <w:rPr>
          <w:sz w:val="22"/>
          <w:szCs w:val="22"/>
        </w:rPr>
        <w:t xml:space="preserve">05 </w:t>
      </w:r>
      <w:r w:rsidRPr="00DD5776">
        <w:rPr>
          <w:sz w:val="22"/>
          <w:szCs w:val="22"/>
        </w:rPr>
        <w:t>-</w:t>
      </w:r>
      <w:r w:rsidR="008C3590">
        <w:rPr>
          <w:sz w:val="22"/>
          <w:szCs w:val="22"/>
        </w:rPr>
        <w:t xml:space="preserve"> </w:t>
      </w:r>
      <w:r w:rsidRPr="00DD5776">
        <w:rPr>
          <w:sz w:val="22"/>
          <w:szCs w:val="22"/>
        </w:rPr>
        <w:t xml:space="preserve">Now </w:t>
      </w:r>
    </w:p>
    <w:p w:rsidR="00B77402" w:rsidRDefault="0002335A" w:rsidP="00C3608D">
      <w:pPr>
        <w:numPr>
          <w:ilvl w:val="0"/>
          <w:numId w:val="2"/>
        </w:numPr>
      </w:pPr>
      <w:r>
        <w:t>Work with</w:t>
      </w:r>
      <w:r w:rsidR="00B8201D">
        <w:t xml:space="preserve"> </w:t>
      </w:r>
      <w:r>
        <w:t>P</w:t>
      </w:r>
      <w:r w:rsidR="00B8201D">
        <w:t xml:space="preserve">lants </w:t>
      </w:r>
      <w:r>
        <w:t xml:space="preserve">and BU </w:t>
      </w:r>
      <w:r w:rsidR="00B8201D">
        <w:t xml:space="preserve">finance managers </w:t>
      </w:r>
      <w:r>
        <w:t xml:space="preserve">to optimize existing </w:t>
      </w:r>
      <w:r w:rsidR="00B8201D">
        <w:t>process and procedures</w:t>
      </w:r>
      <w:r>
        <w:t xml:space="preserve"> to meet business </w:t>
      </w:r>
      <w:r w:rsidR="00976262">
        <w:t xml:space="preserve">growth </w:t>
      </w:r>
      <w:r>
        <w:t>needs</w:t>
      </w:r>
      <w:r w:rsidR="00B8201D">
        <w:t>,</w:t>
      </w:r>
      <w:r>
        <w:t xml:space="preserve"> and guide new business to set up process and procedure</w:t>
      </w:r>
      <w:r w:rsidR="00B8201D">
        <w:t xml:space="preserve"> to e</w:t>
      </w:r>
      <w:r w:rsidR="000A1211">
        <w:t xml:space="preserve">nsure the proper compliance with </w:t>
      </w:r>
      <w:r w:rsidR="00D46540">
        <w:t>corporate</w:t>
      </w:r>
      <w:r w:rsidR="000A1211">
        <w:t xml:space="preserve"> guidelines, International</w:t>
      </w:r>
      <w:r w:rsidR="00B8201D">
        <w:t xml:space="preserve"> and local Accounting Standards and local tax regulations</w:t>
      </w:r>
      <w:r w:rsidR="000A1211">
        <w:t xml:space="preserve">. </w:t>
      </w:r>
      <w:r w:rsidR="00C3608D">
        <w:t xml:space="preserve">Review and update the Approval Matrix to ensure the proper execution and compliance. </w:t>
      </w:r>
    </w:p>
    <w:p w:rsidR="000A1211" w:rsidRDefault="00976262" w:rsidP="00DD5776">
      <w:pPr>
        <w:numPr>
          <w:ilvl w:val="0"/>
          <w:numId w:val="2"/>
        </w:numPr>
      </w:pPr>
      <w:r>
        <w:t xml:space="preserve">System implementation, </w:t>
      </w:r>
      <w:r w:rsidR="000A1211">
        <w:t>bridge the IT and team to systematic reports</w:t>
      </w:r>
      <w:r>
        <w:t>.</w:t>
      </w:r>
    </w:p>
    <w:p w:rsidR="000A1211" w:rsidRDefault="00C70FD0" w:rsidP="00DD5776">
      <w:pPr>
        <w:numPr>
          <w:ilvl w:val="0"/>
          <w:numId w:val="2"/>
        </w:numPr>
      </w:pPr>
      <w:r>
        <w:t>Work</w:t>
      </w:r>
      <w:r w:rsidR="000A1211">
        <w:t xml:space="preserve"> with Internal Audit and related parties for mitigations and action plans, to ensure good annual audit result.</w:t>
      </w:r>
    </w:p>
    <w:p w:rsidR="00C3608D" w:rsidRDefault="000A1211" w:rsidP="00DC637F">
      <w:pPr>
        <w:numPr>
          <w:ilvl w:val="0"/>
          <w:numId w:val="2"/>
        </w:numPr>
      </w:pPr>
      <w:r>
        <w:t xml:space="preserve">Work with Corporate Legal to ensure </w:t>
      </w:r>
      <w:r w:rsidR="00C3608D">
        <w:t>for compliance issues.</w:t>
      </w:r>
    </w:p>
    <w:p w:rsidR="000A1211" w:rsidRDefault="000A1211" w:rsidP="00DD5776">
      <w:pPr>
        <w:numPr>
          <w:ilvl w:val="0"/>
          <w:numId w:val="2"/>
        </w:numPr>
      </w:pPr>
      <w:r>
        <w:t xml:space="preserve">Work with Treasure to </w:t>
      </w:r>
      <w:r w:rsidR="00444A39">
        <w:t>m</w:t>
      </w:r>
      <w:r>
        <w:t>ake sure healthy cash flow and loan position. Ens</w:t>
      </w:r>
      <w:r w:rsidR="00D867A4">
        <w:t xml:space="preserve">ure sufficient cash to support </w:t>
      </w:r>
      <w:r>
        <w:t>initiatives.</w:t>
      </w:r>
    </w:p>
    <w:p w:rsidR="000A1211" w:rsidRDefault="003F5F7B" w:rsidP="00DD5776">
      <w:pPr>
        <w:numPr>
          <w:ilvl w:val="0"/>
          <w:numId w:val="2"/>
        </w:numPr>
      </w:pPr>
      <w:r>
        <w:t xml:space="preserve">Credit Management, </w:t>
      </w:r>
      <w:r w:rsidR="000A1211">
        <w:t>modified Company credit policy</w:t>
      </w:r>
      <w:r>
        <w:t xml:space="preserve"> and set up the credit committee to meet the business need.</w:t>
      </w:r>
    </w:p>
    <w:p w:rsidR="00B93C80" w:rsidRDefault="00B93C80" w:rsidP="00B93C80">
      <w:pPr>
        <w:numPr>
          <w:ilvl w:val="0"/>
          <w:numId w:val="2"/>
        </w:numPr>
      </w:pPr>
      <w:r>
        <w:t>Owner of the risk management</w:t>
      </w:r>
      <w:r w:rsidR="000C0820">
        <w:t>, develop</w:t>
      </w:r>
      <w:r w:rsidR="00E80D30">
        <w:t>ed</w:t>
      </w:r>
      <w:r w:rsidR="000C0820">
        <w:t xml:space="preserve"> business contingency plan with operation team.</w:t>
      </w:r>
      <w:r>
        <w:t xml:space="preserve"> </w:t>
      </w:r>
    </w:p>
    <w:p w:rsidR="00086116" w:rsidRDefault="00114A4B" w:rsidP="00086116">
      <w:pPr>
        <w:numPr>
          <w:ilvl w:val="0"/>
          <w:numId w:val="2"/>
        </w:numPr>
      </w:pPr>
      <w:r>
        <w:t xml:space="preserve">Review new business proposal, </w:t>
      </w:r>
      <w:r w:rsidR="00086116">
        <w:t>w</w:t>
      </w:r>
      <w:r w:rsidR="00086116">
        <w:t>ork with project team fo</w:t>
      </w:r>
      <w:r w:rsidR="00B90510">
        <w:t xml:space="preserve">r new case’s financial modeling, </w:t>
      </w:r>
      <w:r w:rsidR="009D4127">
        <w:t>communicate with cooperate for CAPEX and Funding</w:t>
      </w:r>
      <w:r w:rsidR="00086116">
        <w:t xml:space="preserve"> approval.</w:t>
      </w:r>
    </w:p>
    <w:p w:rsidR="000A1211" w:rsidRDefault="002F28C7" w:rsidP="00583916">
      <w:pPr>
        <w:numPr>
          <w:ilvl w:val="0"/>
          <w:numId w:val="2"/>
        </w:numPr>
      </w:pPr>
      <w:r>
        <w:t>Work with new business unit to set up</w:t>
      </w:r>
      <w:r w:rsidR="00853518">
        <w:t xml:space="preserve"> business</w:t>
      </w:r>
      <w:r>
        <w:t xml:space="preserve"> target, develop</w:t>
      </w:r>
      <w:r w:rsidR="009043C9">
        <w:t xml:space="preserve"> plans, conduct analysis and measure solutions. </w:t>
      </w:r>
    </w:p>
    <w:p w:rsidR="00971EAB" w:rsidRDefault="00971EAB" w:rsidP="00583916">
      <w:pPr>
        <w:numPr>
          <w:ilvl w:val="0"/>
          <w:numId w:val="2"/>
        </w:numPr>
      </w:pPr>
      <w:r>
        <w:t>Support local M&amp;A project, coordinate DD exercise, with global M&amp;A team.</w:t>
      </w:r>
    </w:p>
    <w:p w:rsidR="00583916" w:rsidRPr="00583916" w:rsidRDefault="00583916" w:rsidP="00583916">
      <w:pPr>
        <w:ind w:left="420"/>
        <w:rPr>
          <w:rFonts w:hint="eastAsia"/>
        </w:rPr>
      </w:pPr>
    </w:p>
    <w:p w:rsidR="005A4FDE" w:rsidRPr="00B81792" w:rsidRDefault="00F9464C">
      <w:pPr>
        <w:rPr>
          <w:b/>
          <w:bCs/>
          <w:sz w:val="24"/>
          <w:lang w:val="en-GB"/>
        </w:rPr>
      </w:pPr>
      <w:r>
        <w:rPr>
          <w:b/>
          <w:bCs/>
          <w:sz w:val="24"/>
          <w:lang w:val="en-GB"/>
        </w:rPr>
        <w:t xml:space="preserve">The Walt Disney Company, Disney English  </w:t>
      </w:r>
      <w:r w:rsidR="005A4FDE" w:rsidRPr="00B81792">
        <w:rPr>
          <w:b/>
          <w:bCs/>
          <w:sz w:val="24"/>
          <w:lang w:val="en-GB"/>
        </w:rPr>
        <w:t xml:space="preserve">                                      </w:t>
      </w:r>
      <w:r w:rsidR="005A4FDE" w:rsidRPr="00B81792">
        <w:rPr>
          <w:bCs/>
          <w:sz w:val="22"/>
          <w:szCs w:val="22"/>
          <w:lang w:val="en-GB"/>
        </w:rPr>
        <w:t>Shanghai</w:t>
      </w:r>
      <w:r w:rsidR="005A4FDE" w:rsidRPr="00B81792">
        <w:rPr>
          <w:b/>
          <w:bCs/>
          <w:sz w:val="24"/>
          <w:lang w:val="en-GB"/>
        </w:rPr>
        <w:t xml:space="preserve">     </w:t>
      </w:r>
    </w:p>
    <w:p w:rsidR="005174E8" w:rsidRDefault="005A4FDE" w:rsidP="00F06E22">
      <w:pPr>
        <w:ind w:left="442" w:hangingChars="200" w:hanging="442"/>
        <w:jc w:val="left"/>
        <w:rPr>
          <w:sz w:val="22"/>
          <w:szCs w:val="22"/>
        </w:rPr>
      </w:pPr>
      <w:r w:rsidRPr="00B81792">
        <w:rPr>
          <w:b/>
          <w:i/>
          <w:sz w:val="22"/>
          <w:szCs w:val="22"/>
        </w:rPr>
        <w:t xml:space="preserve">Finance Manager                            </w:t>
      </w:r>
      <w:r w:rsidR="003960C7">
        <w:rPr>
          <w:b/>
          <w:i/>
          <w:sz w:val="22"/>
          <w:szCs w:val="22"/>
        </w:rPr>
        <w:t xml:space="preserve">                             </w:t>
      </w:r>
      <w:r w:rsidRPr="00B81792">
        <w:rPr>
          <w:b/>
          <w:i/>
          <w:sz w:val="22"/>
          <w:szCs w:val="22"/>
        </w:rPr>
        <w:t xml:space="preserve">     </w:t>
      </w:r>
      <w:r w:rsidRPr="00B81792">
        <w:rPr>
          <w:sz w:val="22"/>
          <w:szCs w:val="22"/>
        </w:rPr>
        <w:t>201</w:t>
      </w:r>
      <w:r w:rsidR="001936DF" w:rsidRPr="00B81792">
        <w:rPr>
          <w:sz w:val="22"/>
          <w:szCs w:val="22"/>
        </w:rPr>
        <w:t>2</w:t>
      </w:r>
      <w:r w:rsidRPr="00B81792">
        <w:rPr>
          <w:sz w:val="22"/>
          <w:szCs w:val="22"/>
        </w:rPr>
        <w:t>.</w:t>
      </w:r>
      <w:r w:rsidR="001936DF" w:rsidRPr="00B81792">
        <w:rPr>
          <w:sz w:val="22"/>
          <w:szCs w:val="22"/>
        </w:rPr>
        <w:t>12</w:t>
      </w:r>
      <w:r w:rsidRPr="00B81792">
        <w:rPr>
          <w:sz w:val="22"/>
          <w:szCs w:val="22"/>
        </w:rPr>
        <w:t>-</w:t>
      </w:r>
      <w:r w:rsidR="003960C7">
        <w:rPr>
          <w:rFonts w:hint="eastAsia"/>
          <w:sz w:val="22"/>
          <w:szCs w:val="22"/>
        </w:rPr>
        <w:t>2014.1</w:t>
      </w:r>
      <w:r w:rsidR="0071784D">
        <w:rPr>
          <w:rFonts w:hint="eastAsia"/>
          <w:sz w:val="22"/>
          <w:szCs w:val="22"/>
        </w:rPr>
        <w:t>2</w:t>
      </w:r>
    </w:p>
    <w:p w:rsidR="008F07E3" w:rsidRPr="00267C38" w:rsidRDefault="00F95AD4" w:rsidP="00874AEB">
      <w:pPr>
        <w:ind w:left="420" w:hangingChars="200" w:hanging="420"/>
        <w:jc w:val="left"/>
      </w:pPr>
      <w:r>
        <w:rPr>
          <w:rFonts w:hint="eastAsia"/>
        </w:rPr>
        <w:t>Direct r</w:t>
      </w:r>
      <w:r w:rsidR="00141674">
        <w:rPr>
          <w:rFonts w:hint="eastAsia"/>
        </w:rPr>
        <w:t xml:space="preserve">eport to Finance </w:t>
      </w:r>
      <w:r w:rsidR="00112E4B">
        <w:rPr>
          <w:rFonts w:hint="eastAsia"/>
        </w:rPr>
        <w:t>Director</w:t>
      </w:r>
      <w:r>
        <w:t>; Dotted</w:t>
      </w:r>
      <w:r>
        <w:rPr>
          <w:rFonts w:hint="eastAsia"/>
        </w:rPr>
        <w:t xml:space="preserve"> line report to </w:t>
      </w:r>
      <w:r w:rsidR="00B43B1B">
        <w:rPr>
          <w:rFonts w:hint="eastAsia"/>
        </w:rPr>
        <w:t xml:space="preserve">two </w:t>
      </w:r>
      <w:r>
        <w:rPr>
          <w:rFonts w:hint="eastAsia"/>
        </w:rPr>
        <w:t>regional GMs</w:t>
      </w:r>
      <w:r w:rsidR="00874AEB">
        <w:rPr>
          <w:rFonts w:hint="eastAsia"/>
        </w:rPr>
        <w:t xml:space="preserve"> </w:t>
      </w:r>
      <w:r w:rsidR="00874AEB">
        <w:t xml:space="preserve">                       </w:t>
      </w:r>
      <w:r w:rsidR="00F06E22" w:rsidRPr="00C17743">
        <w:rPr>
          <w:rFonts w:hint="eastAsia"/>
        </w:rPr>
        <w:t>Subordinates:</w:t>
      </w:r>
      <w:r w:rsidR="00141674">
        <w:rPr>
          <w:rFonts w:hint="eastAsia"/>
        </w:rPr>
        <w:t xml:space="preserve"> </w:t>
      </w:r>
      <w:r w:rsidR="00FB52D8">
        <w:rPr>
          <w:rFonts w:hint="eastAsia"/>
        </w:rPr>
        <w:t>2</w:t>
      </w:r>
    </w:p>
    <w:p w:rsidR="00701880" w:rsidRPr="00FF7789" w:rsidRDefault="003F7EE9" w:rsidP="00AD2490">
      <w:pPr>
        <w:numPr>
          <w:ilvl w:val="0"/>
          <w:numId w:val="2"/>
        </w:numPr>
      </w:pPr>
      <w:r w:rsidRPr="00FF7789">
        <w:t xml:space="preserve">Provide business partnering support to </w:t>
      </w:r>
      <w:r w:rsidRPr="00FF7789">
        <w:rPr>
          <w:rFonts w:hint="eastAsia"/>
        </w:rPr>
        <w:t>Regional GMs</w:t>
      </w:r>
      <w:r w:rsidRPr="00FF7789">
        <w:t xml:space="preserve"> in terms of financial planning and analysis, monitoring of business results, managing and controlling OPEX budget, sales / promotions / customer profitability analysis, business case analysis for investments and commercial projects to support decision making</w:t>
      </w:r>
      <w:r w:rsidR="00701880" w:rsidRPr="00FF7789">
        <w:rPr>
          <w:rFonts w:hint="eastAsia"/>
        </w:rPr>
        <w:t>.</w:t>
      </w:r>
      <w:r w:rsidR="00AD2490" w:rsidRPr="00AD2490">
        <w:t xml:space="preserve"> </w:t>
      </w:r>
      <w:r w:rsidR="00AD2490" w:rsidRPr="00FF7789">
        <w:t>Monitor</w:t>
      </w:r>
      <w:r w:rsidR="00AD2490" w:rsidRPr="00FF7789">
        <w:rPr>
          <w:rFonts w:hint="eastAsia"/>
        </w:rPr>
        <w:t xml:space="preserve"> more than 30 Disney English training centers revenue, operation costs </w:t>
      </w:r>
      <w:r w:rsidR="00AD2490" w:rsidRPr="00FF7789">
        <w:t>budgeting</w:t>
      </w:r>
      <w:r w:rsidR="00AD2490" w:rsidRPr="00FF7789">
        <w:rPr>
          <w:rFonts w:hint="eastAsia"/>
        </w:rPr>
        <w:t xml:space="preserve"> and forecasting.</w:t>
      </w:r>
    </w:p>
    <w:p w:rsidR="007143D7" w:rsidRPr="00FF7789" w:rsidRDefault="005174E8" w:rsidP="00F769AB">
      <w:pPr>
        <w:numPr>
          <w:ilvl w:val="0"/>
          <w:numId w:val="2"/>
        </w:numPr>
      </w:pPr>
      <w:r w:rsidRPr="00FF7789">
        <w:t xml:space="preserve">Lead </w:t>
      </w:r>
      <w:r w:rsidR="00446581" w:rsidRPr="00FF7789">
        <w:rPr>
          <w:rFonts w:hint="eastAsia"/>
        </w:rPr>
        <w:t>regional business</w:t>
      </w:r>
      <w:r w:rsidRPr="00FF7789">
        <w:t xml:space="preserve"> projects to </w:t>
      </w:r>
      <w:r w:rsidR="00EF739C" w:rsidRPr="00FF7789">
        <w:rPr>
          <w:rFonts w:hint="eastAsia"/>
        </w:rPr>
        <w:t>improve business operations.</w:t>
      </w:r>
      <w:r w:rsidR="00F769AB">
        <w:rPr>
          <w:rFonts w:hint="eastAsia"/>
        </w:rPr>
        <w:t xml:space="preserve"> </w:t>
      </w:r>
      <w:r w:rsidR="009960F3" w:rsidRPr="00FF7789">
        <w:rPr>
          <w:rFonts w:hint="eastAsia"/>
        </w:rPr>
        <w:t>Work with Sales and Marketing team to set the p</w:t>
      </w:r>
      <w:r w:rsidR="00470A72" w:rsidRPr="00FF7789">
        <w:rPr>
          <w:rFonts w:hint="eastAsia"/>
        </w:rPr>
        <w:t>rice and the market positioning</w:t>
      </w:r>
      <w:r w:rsidR="007B462E" w:rsidRPr="00FF7789">
        <w:rPr>
          <w:rFonts w:hint="eastAsia"/>
        </w:rPr>
        <w:t>.</w:t>
      </w:r>
      <w:r w:rsidR="00135030">
        <w:rPr>
          <w:rFonts w:hint="eastAsia"/>
        </w:rPr>
        <w:t xml:space="preserve"> </w:t>
      </w:r>
      <w:r w:rsidR="004E21BE" w:rsidRPr="00FF7789">
        <w:rPr>
          <w:rFonts w:hint="eastAsia"/>
        </w:rPr>
        <w:t>Work</w:t>
      </w:r>
      <w:r w:rsidR="00E30CFB" w:rsidRPr="00FF7789">
        <w:rPr>
          <w:rFonts w:hint="eastAsia"/>
        </w:rPr>
        <w:t xml:space="preserve"> with </w:t>
      </w:r>
      <w:r w:rsidR="00863AE9" w:rsidRPr="00FF7789">
        <w:rPr>
          <w:rFonts w:hint="eastAsia"/>
        </w:rPr>
        <w:t>O</w:t>
      </w:r>
      <w:r w:rsidR="00A319BF" w:rsidRPr="00FF7789">
        <w:rPr>
          <w:rFonts w:hint="eastAsia"/>
        </w:rPr>
        <w:t>peration</w:t>
      </w:r>
      <w:r w:rsidR="00E30CFB" w:rsidRPr="00FF7789">
        <w:rPr>
          <w:rFonts w:hint="eastAsia"/>
        </w:rPr>
        <w:t xml:space="preserve"> team on operation profit sensitivity analysis and support the profit initiatives. </w:t>
      </w:r>
      <w:r w:rsidR="00EC61D3">
        <w:rPr>
          <w:rFonts w:hint="eastAsia"/>
        </w:rPr>
        <w:t>Work with Site team on rental and lease analysis for Store opening projects.</w:t>
      </w:r>
    </w:p>
    <w:p w:rsidR="001318C4" w:rsidRPr="00FF7789" w:rsidRDefault="001318C4" w:rsidP="00A80817">
      <w:pPr>
        <w:numPr>
          <w:ilvl w:val="0"/>
          <w:numId w:val="2"/>
        </w:numPr>
      </w:pPr>
      <w:r w:rsidRPr="00FF7789">
        <w:t xml:space="preserve">Lead the </w:t>
      </w:r>
      <w:r w:rsidR="000F6725">
        <w:rPr>
          <w:rFonts w:hint="eastAsia"/>
        </w:rPr>
        <w:t>A</w:t>
      </w:r>
      <w:r w:rsidRPr="00FF7789">
        <w:t xml:space="preserve">nnual Strategic Planning, </w:t>
      </w:r>
      <w:r w:rsidR="000F6725">
        <w:rPr>
          <w:rFonts w:hint="eastAsia"/>
        </w:rPr>
        <w:t>A</w:t>
      </w:r>
      <w:r w:rsidRPr="00FF7789">
        <w:t xml:space="preserve">nnual Budgeting and </w:t>
      </w:r>
      <w:r w:rsidR="000F6725">
        <w:rPr>
          <w:rFonts w:hint="eastAsia"/>
        </w:rPr>
        <w:t>Q</w:t>
      </w:r>
      <w:r w:rsidRPr="00FF7789">
        <w:t xml:space="preserve">uarterly Forecasting processes. Engage all functions of the business in the processes, review submissions, challenges and improves result. </w:t>
      </w:r>
      <w:r w:rsidR="00A80817" w:rsidRPr="00FF7789">
        <w:t>Maintain and enhance financial models for more effective planning process.</w:t>
      </w:r>
    </w:p>
    <w:p w:rsidR="001318C4" w:rsidRPr="00FF7789" w:rsidRDefault="001318C4" w:rsidP="00086397">
      <w:pPr>
        <w:numPr>
          <w:ilvl w:val="0"/>
          <w:numId w:val="2"/>
        </w:numPr>
      </w:pPr>
      <w:r w:rsidRPr="00FF7789">
        <w:t>Work closely with senior management in preparing the final presentation and business case.</w:t>
      </w:r>
      <w:r w:rsidR="00086397" w:rsidRPr="00086397">
        <w:t xml:space="preserve"> </w:t>
      </w:r>
      <w:r w:rsidR="00086397">
        <w:t>Prepare</w:t>
      </w:r>
      <w:r w:rsidR="00086397" w:rsidRPr="00FF7789">
        <w:t xml:space="preserve"> Financial Reporting Package for submission to US</w:t>
      </w:r>
      <w:r w:rsidRPr="00FF7789">
        <w:t xml:space="preserve"> </w:t>
      </w:r>
    </w:p>
    <w:p w:rsidR="002C14F5" w:rsidRPr="002C14F5" w:rsidRDefault="002C14F5" w:rsidP="002C14F5">
      <w:pPr>
        <w:pStyle w:val="a9"/>
        <w:numPr>
          <w:ilvl w:val="0"/>
          <w:numId w:val="2"/>
        </w:numPr>
        <w:rPr>
          <w:rFonts w:ascii="Times New Roman" w:hAnsi="Times New Roman" w:cs="Times New Roman"/>
          <w:kern w:val="2"/>
          <w:sz w:val="21"/>
        </w:rPr>
      </w:pPr>
      <w:r w:rsidRPr="002C14F5">
        <w:rPr>
          <w:rFonts w:ascii="Times New Roman" w:hAnsi="Times New Roman" w:cs="Times New Roman"/>
          <w:kern w:val="2"/>
          <w:sz w:val="21"/>
        </w:rPr>
        <w:t xml:space="preserve">Drive improvement of internal control and operational process; </w:t>
      </w:r>
    </w:p>
    <w:p w:rsidR="0080765E" w:rsidRPr="00FF7789" w:rsidRDefault="0080765E" w:rsidP="00FF7789">
      <w:pPr>
        <w:numPr>
          <w:ilvl w:val="0"/>
          <w:numId w:val="2"/>
        </w:numPr>
      </w:pPr>
      <w:r w:rsidRPr="00FF7789">
        <w:t xml:space="preserve">Write and </w:t>
      </w:r>
      <w:r w:rsidRPr="00FF7789">
        <w:rPr>
          <w:rFonts w:hint="eastAsia"/>
        </w:rPr>
        <w:t>delivered</w:t>
      </w:r>
      <w:r w:rsidRPr="00FF7789">
        <w:t xml:space="preserve"> </w:t>
      </w:r>
      <w:r w:rsidRPr="00FF7789">
        <w:rPr>
          <w:rFonts w:hint="eastAsia"/>
        </w:rPr>
        <w:t xml:space="preserve">P&amp;L </w:t>
      </w:r>
      <w:r w:rsidRPr="00FF7789">
        <w:t xml:space="preserve">training </w:t>
      </w:r>
      <w:r w:rsidRPr="00FF7789">
        <w:rPr>
          <w:rFonts w:hint="eastAsia"/>
        </w:rPr>
        <w:t xml:space="preserve">to non-finance </w:t>
      </w:r>
      <w:r w:rsidRPr="00FF7789">
        <w:t>colleague</w:t>
      </w:r>
      <w:r w:rsidRPr="00FF7789">
        <w:rPr>
          <w:rFonts w:hint="eastAsia"/>
        </w:rPr>
        <w:t xml:space="preserve"> to help them to manage their P&amp;L. </w:t>
      </w:r>
    </w:p>
    <w:p w:rsidR="00DA5611" w:rsidRPr="00923E54" w:rsidRDefault="00FB12CA" w:rsidP="00FF7789">
      <w:pPr>
        <w:numPr>
          <w:ilvl w:val="0"/>
          <w:numId w:val="2"/>
        </w:numPr>
        <w:rPr>
          <w:sz w:val="22"/>
          <w:szCs w:val="22"/>
        </w:rPr>
      </w:pPr>
      <w:r w:rsidRPr="00A72288">
        <w:t xml:space="preserve">Team talent development, </w:t>
      </w:r>
      <w:r w:rsidRPr="00A72288">
        <w:rPr>
          <w:rFonts w:hint="eastAsia"/>
        </w:rPr>
        <w:t>l</w:t>
      </w:r>
      <w:r w:rsidR="00105B70" w:rsidRPr="00A72288">
        <w:t>ead</w:t>
      </w:r>
      <w:r w:rsidRPr="00A72288">
        <w:rPr>
          <w:rFonts w:hint="eastAsia"/>
        </w:rPr>
        <w:t xml:space="preserve"> </w:t>
      </w:r>
      <w:r w:rsidR="006E34DC" w:rsidRPr="00A72288">
        <w:t>financial analyst</w:t>
      </w:r>
      <w:r w:rsidRPr="00A72288">
        <w:rPr>
          <w:rFonts w:hint="eastAsia"/>
        </w:rPr>
        <w:t xml:space="preserve"> to achieve business target. </w:t>
      </w:r>
    </w:p>
    <w:p w:rsidR="00D66FD9" w:rsidRPr="00874AEB" w:rsidRDefault="00923E54" w:rsidP="00874AEB">
      <w:pPr>
        <w:numPr>
          <w:ilvl w:val="0"/>
          <w:numId w:val="2"/>
        </w:numPr>
        <w:rPr>
          <w:rFonts w:hint="eastAsia"/>
        </w:rPr>
      </w:pPr>
      <w:r w:rsidRPr="00FF7789">
        <w:t>Develop and deliver ad hoc reports</w:t>
      </w:r>
      <w:r w:rsidRPr="00FF7789">
        <w:rPr>
          <w:rFonts w:hint="eastAsia"/>
        </w:rPr>
        <w:t xml:space="preserve"> </w:t>
      </w:r>
      <w:r w:rsidRPr="00FF7789">
        <w:t>for business needs</w:t>
      </w:r>
    </w:p>
    <w:p w:rsidR="00394A6F" w:rsidRDefault="00394A6F">
      <w:pPr>
        <w:rPr>
          <w:b/>
          <w:bCs/>
          <w:sz w:val="24"/>
          <w:lang w:val="en-GB"/>
        </w:rPr>
      </w:pPr>
    </w:p>
    <w:p w:rsidR="004E0982" w:rsidRPr="00B81792" w:rsidRDefault="004E0982">
      <w:pPr>
        <w:rPr>
          <w:bCs/>
          <w:sz w:val="22"/>
          <w:szCs w:val="22"/>
          <w:lang w:val="en-GB"/>
        </w:rPr>
      </w:pPr>
      <w:r w:rsidRPr="00B81792">
        <w:rPr>
          <w:b/>
          <w:bCs/>
          <w:sz w:val="24"/>
          <w:lang w:val="en-GB"/>
        </w:rPr>
        <w:t>Pepsi</w:t>
      </w:r>
      <w:r w:rsidR="005F05FE" w:rsidRPr="00B81792">
        <w:rPr>
          <w:b/>
          <w:bCs/>
          <w:sz w:val="24"/>
          <w:lang w:val="en-GB"/>
        </w:rPr>
        <w:t xml:space="preserve"> </w:t>
      </w:r>
      <w:r w:rsidRPr="00B81792">
        <w:rPr>
          <w:b/>
          <w:bCs/>
          <w:sz w:val="24"/>
          <w:lang w:val="en-GB"/>
        </w:rPr>
        <w:t>Co</w:t>
      </w:r>
      <w:r w:rsidR="00B05D5D" w:rsidRPr="00B81792">
        <w:rPr>
          <w:b/>
          <w:bCs/>
          <w:sz w:val="24"/>
          <w:lang w:val="en-GB"/>
        </w:rPr>
        <w:t>. (China) Foods.</w:t>
      </w:r>
      <w:r w:rsidRPr="00B81792">
        <w:rPr>
          <w:b/>
          <w:bCs/>
          <w:sz w:val="24"/>
          <w:lang w:val="en-GB"/>
        </w:rPr>
        <w:t xml:space="preserve"> </w:t>
      </w:r>
      <w:r w:rsidRPr="00B81792">
        <w:rPr>
          <w:b/>
          <w:bCs/>
          <w:i/>
          <w:sz w:val="22"/>
          <w:szCs w:val="22"/>
          <w:lang w:val="en-GB"/>
        </w:rPr>
        <w:t>Finance Planning Department</w:t>
      </w:r>
      <w:r w:rsidR="00B05D5D" w:rsidRPr="00B81792">
        <w:rPr>
          <w:b/>
          <w:bCs/>
          <w:i/>
          <w:sz w:val="22"/>
          <w:szCs w:val="22"/>
          <w:lang w:val="en-GB"/>
        </w:rPr>
        <w:t xml:space="preserve">    </w:t>
      </w:r>
      <w:r w:rsidR="00975463" w:rsidRPr="00B81792">
        <w:rPr>
          <w:b/>
          <w:bCs/>
          <w:i/>
          <w:sz w:val="22"/>
          <w:szCs w:val="22"/>
          <w:lang w:val="en-GB"/>
        </w:rPr>
        <w:t xml:space="preserve">  </w:t>
      </w:r>
      <w:r w:rsidR="00B05D5D" w:rsidRPr="00B81792">
        <w:rPr>
          <w:b/>
          <w:bCs/>
          <w:i/>
          <w:sz w:val="22"/>
          <w:szCs w:val="22"/>
          <w:lang w:val="en-GB"/>
        </w:rPr>
        <w:t xml:space="preserve">                    </w:t>
      </w:r>
      <w:r w:rsidR="00975463" w:rsidRPr="00B81792">
        <w:rPr>
          <w:b/>
          <w:bCs/>
          <w:i/>
          <w:sz w:val="22"/>
          <w:szCs w:val="22"/>
          <w:lang w:val="en-GB"/>
        </w:rPr>
        <w:t xml:space="preserve">       </w:t>
      </w:r>
      <w:r w:rsidR="00975463" w:rsidRPr="00B81792">
        <w:rPr>
          <w:bCs/>
          <w:i/>
          <w:sz w:val="22"/>
          <w:szCs w:val="22"/>
          <w:lang w:val="en-GB"/>
        </w:rPr>
        <w:t xml:space="preserve"> </w:t>
      </w:r>
      <w:r w:rsidR="00975463" w:rsidRPr="00B81792">
        <w:rPr>
          <w:bCs/>
          <w:sz w:val="22"/>
          <w:szCs w:val="22"/>
          <w:lang w:val="en-GB"/>
        </w:rPr>
        <w:t xml:space="preserve">Shanghai </w:t>
      </w:r>
    </w:p>
    <w:p w:rsidR="00736121" w:rsidRDefault="007C741B" w:rsidP="00736121">
      <w:pPr>
        <w:ind w:left="442" w:hangingChars="200" w:hanging="442"/>
        <w:jc w:val="left"/>
        <w:rPr>
          <w:sz w:val="22"/>
          <w:szCs w:val="22"/>
        </w:rPr>
      </w:pPr>
      <w:r w:rsidRPr="00B81792">
        <w:rPr>
          <w:b/>
          <w:i/>
          <w:sz w:val="22"/>
          <w:szCs w:val="22"/>
        </w:rPr>
        <w:t xml:space="preserve">Assistant </w:t>
      </w:r>
      <w:r w:rsidR="00590976" w:rsidRPr="00B81792">
        <w:rPr>
          <w:b/>
          <w:i/>
          <w:sz w:val="22"/>
          <w:szCs w:val="22"/>
        </w:rPr>
        <w:t xml:space="preserve">Planning Manager    </w:t>
      </w:r>
      <w:r w:rsidR="00975463" w:rsidRPr="00B81792">
        <w:rPr>
          <w:b/>
          <w:i/>
          <w:sz w:val="22"/>
          <w:szCs w:val="22"/>
        </w:rPr>
        <w:t xml:space="preserve">       </w:t>
      </w:r>
      <w:r w:rsidR="005F05FE" w:rsidRPr="00B81792">
        <w:rPr>
          <w:b/>
          <w:i/>
          <w:sz w:val="22"/>
          <w:szCs w:val="22"/>
        </w:rPr>
        <w:t xml:space="preserve"> </w:t>
      </w:r>
      <w:r w:rsidRPr="00B81792">
        <w:rPr>
          <w:b/>
          <w:i/>
          <w:sz w:val="22"/>
          <w:szCs w:val="22"/>
        </w:rPr>
        <w:t xml:space="preserve">            </w:t>
      </w:r>
      <w:r w:rsidR="005F05FE" w:rsidRPr="00B81792">
        <w:rPr>
          <w:b/>
          <w:i/>
          <w:sz w:val="22"/>
          <w:szCs w:val="22"/>
        </w:rPr>
        <w:t xml:space="preserve">                             </w:t>
      </w:r>
      <w:r w:rsidR="005A4FDE" w:rsidRPr="00B81792">
        <w:rPr>
          <w:b/>
          <w:i/>
          <w:sz w:val="22"/>
          <w:szCs w:val="22"/>
        </w:rPr>
        <w:t xml:space="preserve"> </w:t>
      </w:r>
      <w:r w:rsidR="005F05FE" w:rsidRPr="00B81792">
        <w:rPr>
          <w:sz w:val="22"/>
          <w:szCs w:val="22"/>
        </w:rPr>
        <w:t>2011.05-</w:t>
      </w:r>
      <w:r w:rsidR="005A4FDE" w:rsidRPr="00B81792">
        <w:rPr>
          <w:sz w:val="22"/>
          <w:szCs w:val="22"/>
        </w:rPr>
        <w:t>2012.12</w:t>
      </w:r>
    </w:p>
    <w:p w:rsidR="00AA2906" w:rsidRDefault="00AA2906" w:rsidP="00AA2906">
      <w:pPr>
        <w:ind w:left="420" w:hangingChars="200" w:hanging="420"/>
        <w:jc w:val="left"/>
      </w:pPr>
      <w:r>
        <w:rPr>
          <w:rFonts w:hint="eastAsia"/>
        </w:rPr>
        <w:t>Report to Assistant Finance Director</w:t>
      </w:r>
    </w:p>
    <w:p w:rsidR="002A367F" w:rsidRPr="00736121" w:rsidRDefault="002A367F" w:rsidP="002A367F">
      <w:pPr>
        <w:numPr>
          <w:ilvl w:val="0"/>
          <w:numId w:val="2"/>
        </w:numPr>
        <w:rPr>
          <w:b/>
          <w:bCs/>
          <w:i/>
          <w:sz w:val="22"/>
          <w:szCs w:val="22"/>
          <w:lang w:val="en-GB"/>
        </w:rPr>
      </w:pPr>
      <w:r w:rsidRPr="00B81792">
        <w:rPr>
          <w:bCs/>
          <w:sz w:val="22"/>
          <w:szCs w:val="22"/>
          <w:lang w:val="en-GB"/>
        </w:rPr>
        <w:t>Develop the planning</w:t>
      </w:r>
      <w:r w:rsidR="00CC548B" w:rsidRPr="00B81792">
        <w:rPr>
          <w:bCs/>
          <w:sz w:val="22"/>
          <w:szCs w:val="22"/>
          <w:lang w:val="en-GB"/>
        </w:rPr>
        <w:t xml:space="preserve"> model for IBP</w:t>
      </w:r>
      <w:r w:rsidR="00590976" w:rsidRPr="00B81792">
        <w:rPr>
          <w:bCs/>
          <w:sz w:val="22"/>
          <w:szCs w:val="22"/>
          <w:lang w:val="en-GB"/>
        </w:rPr>
        <w:t xml:space="preserve"> (five-year plan)</w:t>
      </w:r>
      <w:r w:rsidR="00CC548B" w:rsidRPr="00B81792">
        <w:rPr>
          <w:bCs/>
          <w:sz w:val="22"/>
          <w:szCs w:val="22"/>
          <w:lang w:val="en-GB"/>
        </w:rPr>
        <w:t xml:space="preserve">, </w:t>
      </w:r>
      <w:r w:rsidR="005F05FE" w:rsidRPr="00B81792">
        <w:rPr>
          <w:sz w:val="22"/>
          <w:szCs w:val="22"/>
        </w:rPr>
        <w:t xml:space="preserve">Annual Operation Plan, </w:t>
      </w:r>
      <w:r w:rsidR="00590976" w:rsidRPr="00B81792">
        <w:rPr>
          <w:sz w:val="22"/>
          <w:szCs w:val="22"/>
        </w:rPr>
        <w:t>and Quarterly/</w:t>
      </w:r>
      <w:r w:rsidR="00856805" w:rsidRPr="00B81792">
        <w:rPr>
          <w:sz w:val="22"/>
          <w:szCs w:val="22"/>
        </w:rPr>
        <w:t>Monthly</w:t>
      </w:r>
      <w:r w:rsidR="00CC548B" w:rsidRPr="00B81792">
        <w:rPr>
          <w:sz w:val="22"/>
          <w:szCs w:val="22"/>
        </w:rPr>
        <w:t xml:space="preserve"> Rolling</w:t>
      </w:r>
      <w:r w:rsidR="00856805" w:rsidRPr="00B81792">
        <w:rPr>
          <w:sz w:val="22"/>
          <w:szCs w:val="22"/>
        </w:rPr>
        <w:t xml:space="preserve"> Forecast,</w:t>
      </w:r>
      <w:r w:rsidR="005F05FE" w:rsidRPr="00B81792">
        <w:rPr>
          <w:sz w:val="22"/>
          <w:szCs w:val="22"/>
        </w:rPr>
        <w:t xml:space="preserve"> </w:t>
      </w:r>
      <w:r w:rsidR="00CC548B" w:rsidRPr="00B81792">
        <w:rPr>
          <w:sz w:val="22"/>
          <w:szCs w:val="22"/>
        </w:rPr>
        <w:t>coordinate assumptions and input from various functions</w:t>
      </w:r>
      <w:r w:rsidR="00590976" w:rsidRPr="00B81792">
        <w:rPr>
          <w:sz w:val="22"/>
          <w:szCs w:val="22"/>
        </w:rPr>
        <w:t>; improved the forecast accuracy by 20% since joining in, and kept the monthly forecast</w:t>
      </w:r>
      <w:r w:rsidRPr="00B81792">
        <w:rPr>
          <w:sz w:val="22"/>
          <w:szCs w:val="22"/>
        </w:rPr>
        <w:t xml:space="preserve"> to actual</w:t>
      </w:r>
      <w:r w:rsidR="00590976" w:rsidRPr="00B81792">
        <w:rPr>
          <w:sz w:val="22"/>
          <w:szCs w:val="22"/>
        </w:rPr>
        <w:t xml:space="preserve"> gap in $0.8MM 5 times out of 6 monthly forecast</w:t>
      </w:r>
      <w:r w:rsidRPr="00B81792">
        <w:rPr>
          <w:sz w:val="22"/>
          <w:szCs w:val="22"/>
        </w:rPr>
        <w:t>s</w:t>
      </w:r>
      <w:r w:rsidR="00590976" w:rsidRPr="00B81792">
        <w:rPr>
          <w:sz w:val="22"/>
          <w:szCs w:val="22"/>
        </w:rPr>
        <w:t>.</w:t>
      </w:r>
    </w:p>
    <w:p w:rsidR="002A367F" w:rsidRPr="0052684E" w:rsidRDefault="00CC548B" w:rsidP="002A367F">
      <w:pPr>
        <w:numPr>
          <w:ilvl w:val="0"/>
          <w:numId w:val="2"/>
        </w:numPr>
        <w:rPr>
          <w:b/>
          <w:bCs/>
          <w:i/>
          <w:sz w:val="22"/>
          <w:szCs w:val="22"/>
          <w:lang w:val="en-GB"/>
        </w:rPr>
      </w:pPr>
      <w:r w:rsidRPr="00B81792">
        <w:rPr>
          <w:sz w:val="22"/>
          <w:szCs w:val="22"/>
        </w:rPr>
        <w:t xml:space="preserve">Own the process for gap analysis review for P&amp;L and Cash Flow and the process for business review performance, building </w:t>
      </w:r>
      <w:r w:rsidR="002A367F" w:rsidRPr="00B81792">
        <w:rPr>
          <w:sz w:val="22"/>
          <w:szCs w:val="22"/>
        </w:rPr>
        <w:t>review presentations by coordinating cross functions, e.g. Sales, Marketing, HR…</w:t>
      </w:r>
    </w:p>
    <w:p w:rsidR="00715808" w:rsidRPr="003C2915" w:rsidRDefault="00CC548B" w:rsidP="003C2915">
      <w:pPr>
        <w:numPr>
          <w:ilvl w:val="0"/>
          <w:numId w:val="2"/>
        </w:numPr>
        <w:rPr>
          <w:b/>
          <w:bCs/>
          <w:i/>
          <w:sz w:val="22"/>
          <w:szCs w:val="22"/>
          <w:lang w:val="en-GB"/>
        </w:rPr>
      </w:pPr>
      <w:r w:rsidRPr="00B81792">
        <w:rPr>
          <w:sz w:val="22"/>
          <w:szCs w:val="22"/>
        </w:rPr>
        <w:t xml:space="preserve">Build functional expertise and develop team by providing best practice sharing in financial planning team in </w:t>
      </w:r>
      <w:r w:rsidR="0052684E">
        <w:rPr>
          <w:sz w:val="22"/>
          <w:szCs w:val="22"/>
        </w:rPr>
        <w:t>M</w:t>
      </w:r>
      <w:r w:rsidRPr="00B81792">
        <w:rPr>
          <w:sz w:val="22"/>
          <w:szCs w:val="22"/>
        </w:rPr>
        <w:t>ainland, HK and TW</w:t>
      </w:r>
      <w:r w:rsidR="00CA0164" w:rsidRPr="00B81792">
        <w:rPr>
          <w:sz w:val="22"/>
          <w:szCs w:val="22"/>
        </w:rPr>
        <w:t>.</w:t>
      </w:r>
    </w:p>
    <w:p w:rsidR="002A367F" w:rsidRPr="00051F60" w:rsidRDefault="00A46775" w:rsidP="002A367F">
      <w:pPr>
        <w:numPr>
          <w:ilvl w:val="0"/>
          <w:numId w:val="2"/>
        </w:numPr>
        <w:rPr>
          <w:b/>
          <w:bCs/>
          <w:sz w:val="24"/>
        </w:rPr>
      </w:pPr>
      <w:r w:rsidRPr="00B81792">
        <w:rPr>
          <w:sz w:val="22"/>
          <w:szCs w:val="22"/>
        </w:rPr>
        <w:t>Be</w:t>
      </w:r>
      <w:r w:rsidR="002A367F" w:rsidRPr="00B81792">
        <w:rPr>
          <w:sz w:val="22"/>
          <w:szCs w:val="22"/>
        </w:rPr>
        <w:t xml:space="preserve"> the finance </w:t>
      </w:r>
      <w:r w:rsidRPr="00B81792">
        <w:rPr>
          <w:sz w:val="22"/>
          <w:szCs w:val="22"/>
        </w:rPr>
        <w:t>going</w:t>
      </w:r>
      <w:r w:rsidR="002A367F" w:rsidRPr="00B81792">
        <w:rPr>
          <w:sz w:val="22"/>
          <w:szCs w:val="22"/>
        </w:rPr>
        <w:t xml:space="preserve"> for person for several projects, e.g. 2012 productivity project</w:t>
      </w:r>
      <w:r w:rsidR="00CA0164" w:rsidRPr="00B81792">
        <w:rPr>
          <w:sz w:val="22"/>
          <w:szCs w:val="22"/>
        </w:rPr>
        <w:t>.</w:t>
      </w:r>
      <w:r w:rsidR="002A367F" w:rsidRPr="00B81792">
        <w:rPr>
          <w:sz w:val="22"/>
          <w:szCs w:val="22"/>
        </w:rPr>
        <w:t xml:space="preserve"> </w:t>
      </w:r>
    </w:p>
    <w:p w:rsidR="00051F60" w:rsidRPr="008D2634" w:rsidRDefault="00051F60" w:rsidP="002A367F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0D3E9E">
        <w:rPr>
          <w:rFonts w:hint="eastAsia"/>
          <w:sz w:val="22"/>
          <w:szCs w:val="22"/>
        </w:rPr>
        <w:t>Responsible for the preparation of the monthly board meeting report deck which including EBIT and OCF variance walk analysis, and rolling 12 months P/L and OCF forecast and channel profitability analysis</w:t>
      </w:r>
    </w:p>
    <w:p w:rsidR="00780457" w:rsidRPr="00B81792" w:rsidRDefault="00780457" w:rsidP="00954D9F">
      <w:pPr>
        <w:rPr>
          <w:rFonts w:hint="eastAsia"/>
          <w:b/>
          <w:bCs/>
          <w:sz w:val="24"/>
        </w:rPr>
      </w:pPr>
    </w:p>
    <w:p w:rsidR="00953AA5" w:rsidRPr="00B81792" w:rsidRDefault="00CF3783" w:rsidP="002A367F">
      <w:pPr>
        <w:rPr>
          <w:b/>
          <w:bCs/>
          <w:sz w:val="24"/>
        </w:rPr>
      </w:pPr>
      <w:r w:rsidRPr="00B81792">
        <w:rPr>
          <w:b/>
          <w:bCs/>
          <w:sz w:val="24"/>
        </w:rPr>
        <w:t>1</w:t>
      </w:r>
      <w:r w:rsidRPr="00B81792">
        <w:rPr>
          <w:b/>
          <w:bCs/>
          <w:sz w:val="24"/>
          <w:vertAlign w:val="superscript"/>
        </w:rPr>
        <w:t>st</w:t>
      </w:r>
      <w:r w:rsidRPr="00B81792">
        <w:rPr>
          <w:b/>
          <w:bCs/>
          <w:sz w:val="24"/>
        </w:rPr>
        <w:t xml:space="preserve"> Store </w:t>
      </w:r>
      <w:r w:rsidR="00E142FD" w:rsidRPr="00B81792">
        <w:rPr>
          <w:b/>
          <w:bCs/>
          <w:sz w:val="24"/>
        </w:rPr>
        <w:t>(</w:t>
      </w:r>
      <w:hyperlink r:id="rId7" w:history="1">
        <w:r w:rsidR="00E142FD" w:rsidRPr="00B81792">
          <w:rPr>
            <w:rStyle w:val="a3"/>
            <w:b/>
            <w:bCs/>
            <w:sz w:val="24"/>
          </w:rPr>
          <w:t>www.yihaodian.com</w:t>
        </w:r>
      </w:hyperlink>
      <w:r w:rsidR="00E142FD" w:rsidRPr="00B81792">
        <w:rPr>
          <w:b/>
          <w:bCs/>
          <w:sz w:val="24"/>
        </w:rPr>
        <w:t xml:space="preserve">) </w:t>
      </w:r>
      <w:r w:rsidRPr="00B81792">
        <w:rPr>
          <w:b/>
          <w:bCs/>
          <w:sz w:val="24"/>
        </w:rPr>
        <w:t>E-Commerce Busine</w:t>
      </w:r>
      <w:r w:rsidR="00E142FD" w:rsidRPr="00B81792">
        <w:rPr>
          <w:b/>
          <w:bCs/>
          <w:sz w:val="24"/>
        </w:rPr>
        <w:t xml:space="preserve">ss           </w:t>
      </w:r>
      <w:r w:rsidRPr="00B81792">
        <w:rPr>
          <w:b/>
          <w:bCs/>
          <w:sz w:val="24"/>
        </w:rPr>
        <w:t xml:space="preserve">              </w:t>
      </w:r>
      <w:r w:rsidR="00DE666A" w:rsidRPr="00B81792">
        <w:rPr>
          <w:b/>
          <w:bCs/>
          <w:sz w:val="24"/>
        </w:rPr>
        <w:t xml:space="preserve">     </w:t>
      </w:r>
      <w:r w:rsidR="00DE666A" w:rsidRPr="00B81792">
        <w:rPr>
          <w:sz w:val="24"/>
        </w:rPr>
        <w:t>Shanghai</w:t>
      </w:r>
    </w:p>
    <w:p w:rsidR="00DB166C" w:rsidRDefault="00CF3783" w:rsidP="00DB166C">
      <w:pPr>
        <w:rPr>
          <w:sz w:val="22"/>
          <w:szCs w:val="22"/>
        </w:rPr>
      </w:pPr>
      <w:r w:rsidRPr="00B81792">
        <w:rPr>
          <w:b/>
          <w:i/>
          <w:sz w:val="22"/>
          <w:szCs w:val="22"/>
        </w:rPr>
        <w:t xml:space="preserve">FP&amp;A </w:t>
      </w:r>
      <w:r w:rsidRPr="00B81792">
        <w:rPr>
          <w:b/>
          <w:i/>
          <w:sz w:val="22"/>
          <w:szCs w:val="22"/>
          <w:lang w:val="en-GB"/>
        </w:rPr>
        <w:t xml:space="preserve">Manager </w:t>
      </w:r>
      <w:r w:rsidRPr="00B81792">
        <w:rPr>
          <w:b/>
          <w:i/>
          <w:sz w:val="22"/>
          <w:szCs w:val="22"/>
        </w:rPr>
        <w:t xml:space="preserve">                                                  </w:t>
      </w:r>
      <w:r w:rsidR="005C1A0F" w:rsidRPr="00B81792">
        <w:rPr>
          <w:b/>
          <w:i/>
          <w:sz w:val="22"/>
          <w:szCs w:val="22"/>
        </w:rPr>
        <w:t xml:space="preserve">          </w:t>
      </w:r>
      <w:r w:rsidRPr="00B81792">
        <w:rPr>
          <w:b/>
          <w:i/>
          <w:sz w:val="22"/>
          <w:szCs w:val="22"/>
        </w:rPr>
        <w:t xml:space="preserve">  </w:t>
      </w:r>
      <w:r w:rsidRPr="00B81792">
        <w:rPr>
          <w:sz w:val="22"/>
          <w:szCs w:val="22"/>
          <w:lang w:val="en-GB"/>
        </w:rPr>
        <w:t>20</w:t>
      </w:r>
      <w:r w:rsidRPr="00B81792">
        <w:rPr>
          <w:sz w:val="22"/>
          <w:szCs w:val="22"/>
        </w:rPr>
        <w:t>10.05</w:t>
      </w:r>
      <w:r w:rsidRPr="00B81792">
        <w:rPr>
          <w:sz w:val="22"/>
          <w:szCs w:val="22"/>
          <w:lang w:val="en-GB"/>
        </w:rPr>
        <w:t xml:space="preserve"> –</w:t>
      </w:r>
      <w:r w:rsidR="004E0982" w:rsidRPr="00B81792">
        <w:rPr>
          <w:sz w:val="22"/>
          <w:szCs w:val="22"/>
          <w:lang w:val="en-GB"/>
        </w:rPr>
        <w:t>20</w:t>
      </w:r>
      <w:r w:rsidR="004E0982" w:rsidRPr="00B81792">
        <w:rPr>
          <w:sz w:val="22"/>
          <w:szCs w:val="22"/>
        </w:rPr>
        <w:t>11.05</w:t>
      </w:r>
    </w:p>
    <w:p w:rsidR="00823E38" w:rsidRPr="003A0DCD" w:rsidRDefault="007A1555" w:rsidP="00874AEB">
      <w:pPr>
        <w:ind w:left="420" w:hangingChars="200" w:hanging="420"/>
        <w:jc w:val="left"/>
      </w:pPr>
      <w:r>
        <w:rPr>
          <w:rFonts w:hint="eastAsia"/>
        </w:rPr>
        <w:t xml:space="preserve">Report to Finance </w:t>
      </w:r>
      <w:r w:rsidR="00832088">
        <w:rPr>
          <w:rFonts w:hint="eastAsia"/>
        </w:rPr>
        <w:t>VP</w:t>
      </w:r>
      <w:r w:rsidR="00874AEB">
        <w:rPr>
          <w:rFonts w:hint="eastAsia"/>
        </w:rPr>
        <w:t xml:space="preserve"> </w:t>
      </w:r>
      <w:r w:rsidR="00874AEB">
        <w:t xml:space="preserve">                                                                </w:t>
      </w:r>
      <w:r w:rsidRPr="00C17743">
        <w:rPr>
          <w:rFonts w:hint="eastAsia"/>
        </w:rPr>
        <w:t>Subordinates:</w:t>
      </w:r>
      <w:r>
        <w:rPr>
          <w:rFonts w:hint="eastAsia"/>
        </w:rPr>
        <w:t xml:space="preserve"> 2</w:t>
      </w:r>
    </w:p>
    <w:p w:rsidR="00DB166C" w:rsidRPr="00DB166C" w:rsidRDefault="00207EB2">
      <w:pPr>
        <w:numPr>
          <w:ilvl w:val="0"/>
          <w:numId w:val="2"/>
        </w:numPr>
        <w:rPr>
          <w:sz w:val="22"/>
          <w:szCs w:val="22"/>
          <w:lang w:val="en-GB"/>
        </w:rPr>
      </w:pPr>
      <w:r>
        <w:rPr>
          <w:rFonts w:hint="eastAsia"/>
          <w:sz w:val="22"/>
          <w:szCs w:val="22"/>
        </w:rPr>
        <w:t xml:space="preserve">Leading the strategic </w:t>
      </w:r>
      <w:r w:rsidR="00DB166C" w:rsidRPr="00DB166C">
        <w:rPr>
          <w:rFonts w:hint="eastAsia"/>
          <w:sz w:val="22"/>
          <w:szCs w:val="22"/>
        </w:rPr>
        <w:t xml:space="preserve">analysis, costs initiatives, provide insight to management team on </w:t>
      </w:r>
      <w:r w:rsidR="004214D5" w:rsidRPr="00DB166C">
        <w:rPr>
          <w:sz w:val="22"/>
          <w:szCs w:val="22"/>
        </w:rPr>
        <w:t>long</w:t>
      </w:r>
      <w:r w:rsidR="00DB166C" w:rsidRPr="00DB166C">
        <w:rPr>
          <w:rFonts w:hint="eastAsia"/>
          <w:sz w:val="22"/>
          <w:szCs w:val="22"/>
        </w:rPr>
        <w:t xml:space="preserve"> term plan and costs efficiency. </w:t>
      </w:r>
    </w:p>
    <w:p w:rsidR="00DB166C" w:rsidRPr="00DB166C" w:rsidRDefault="00DB166C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DB166C">
        <w:rPr>
          <w:rFonts w:hint="eastAsia"/>
          <w:sz w:val="22"/>
          <w:szCs w:val="22"/>
        </w:rPr>
        <w:t>Studying on a long term product selling plan to drive a stable and predictable profit</w:t>
      </w:r>
      <w:r w:rsidRPr="00563367">
        <w:rPr>
          <w:rFonts w:hint="eastAsia"/>
        </w:rPr>
        <w:t>.</w:t>
      </w:r>
    </w:p>
    <w:p w:rsidR="00953AA5" w:rsidRPr="00B81792" w:rsidRDefault="00CF3783" w:rsidP="00490102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B81792">
        <w:rPr>
          <w:sz w:val="22"/>
          <w:szCs w:val="22"/>
        </w:rPr>
        <w:t>Operational control: guide an operation analyst to track the operation performance, and monthly review the variance to budget, indicate</w:t>
      </w:r>
      <w:r w:rsidR="00CA0164" w:rsidRPr="00B81792">
        <w:rPr>
          <w:sz w:val="22"/>
          <w:szCs w:val="22"/>
        </w:rPr>
        <w:t xml:space="preserve"> any area needed to be improved.</w:t>
      </w:r>
    </w:p>
    <w:p w:rsidR="00490102" w:rsidRPr="00B81792" w:rsidRDefault="00CF3783" w:rsidP="00490102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B81792">
        <w:rPr>
          <w:sz w:val="22"/>
          <w:szCs w:val="22"/>
        </w:rPr>
        <w:t>Commercial analysis: lead the Contribution Margin report project</w:t>
      </w:r>
      <w:r w:rsidR="00CA0164" w:rsidRPr="00B81792">
        <w:rPr>
          <w:sz w:val="22"/>
          <w:szCs w:val="22"/>
        </w:rPr>
        <w:t>, delivered the new reports to system two month after on board with timely and quality manner, which received a very positive feedback and be recognized a helpful tool for business decision making</w:t>
      </w:r>
      <w:r w:rsidR="00E142FD" w:rsidRPr="00B81792">
        <w:rPr>
          <w:sz w:val="22"/>
          <w:szCs w:val="22"/>
        </w:rPr>
        <w:t xml:space="preserve"> </w:t>
      </w:r>
    </w:p>
    <w:p w:rsidR="00CA0164" w:rsidRPr="00246E1A" w:rsidRDefault="00CA0164" w:rsidP="00490102">
      <w:pPr>
        <w:numPr>
          <w:ilvl w:val="0"/>
          <w:numId w:val="2"/>
        </w:numPr>
        <w:rPr>
          <w:sz w:val="22"/>
          <w:szCs w:val="22"/>
          <w:lang w:val="en-GB"/>
        </w:rPr>
      </w:pPr>
      <w:r w:rsidRPr="00B81792">
        <w:rPr>
          <w:sz w:val="22"/>
          <w:szCs w:val="22"/>
        </w:rPr>
        <w:t xml:space="preserve">Recruit and </w:t>
      </w:r>
      <w:r w:rsidR="00A46775" w:rsidRPr="00B81792">
        <w:rPr>
          <w:sz w:val="22"/>
          <w:szCs w:val="22"/>
        </w:rPr>
        <w:t>coach</w:t>
      </w:r>
      <w:r w:rsidRPr="00B81792">
        <w:rPr>
          <w:sz w:val="22"/>
          <w:szCs w:val="22"/>
        </w:rPr>
        <w:t xml:space="preserve"> two analysts to deliver daily ad hoc analysis for business decision making. </w:t>
      </w:r>
    </w:p>
    <w:p w:rsidR="00246E1A" w:rsidRPr="00B81792" w:rsidRDefault="00246E1A" w:rsidP="00246E1A">
      <w:pPr>
        <w:ind w:left="420"/>
        <w:rPr>
          <w:sz w:val="22"/>
          <w:szCs w:val="22"/>
          <w:lang w:val="en-GB"/>
        </w:rPr>
      </w:pPr>
    </w:p>
    <w:p w:rsidR="00953AA5" w:rsidRPr="00B81792" w:rsidRDefault="00CF3783" w:rsidP="00490102">
      <w:pPr>
        <w:rPr>
          <w:sz w:val="22"/>
          <w:szCs w:val="22"/>
          <w:lang w:val="en-GB"/>
        </w:rPr>
      </w:pPr>
      <w:r w:rsidRPr="00B81792">
        <w:rPr>
          <w:b/>
          <w:bCs/>
          <w:sz w:val="22"/>
          <w:szCs w:val="22"/>
          <w:lang w:val="en-GB"/>
        </w:rPr>
        <w:t>TESCO PLC.</w:t>
      </w:r>
      <w:r w:rsidRPr="00B81792">
        <w:rPr>
          <w:b/>
          <w:bCs/>
          <w:i/>
          <w:sz w:val="22"/>
          <w:szCs w:val="22"/>
          <w:lang w:val="en-GB"/>
        </w:rPr>
        <w:t xml:space="preserve"> Finance Planning and Analysis Department                                   </w:t>
      </w:r>
      <w:r w:rsidRPr="00B81792">
        <w:rPr>
          <w:sz w:val="22"/>
          <w:szCs w:val="22"/>
          <w:lang w:val="en-GB"/>
        </w:rPr>
        <w:t>Shanghai</w:t>
      </w:r>
    </w:p>
    <w:p w:rsidR="00953AA5" w:rsidRDefault="00167C74">
      <w:pPr>
        <w:rPr>
          <w:sz w:val="22"/>
          <w:szCs w:val="22"/>
        </w:rPr>
      </w:pPr>
      <w:r>
        <w:rPr>
          <w:b/>
          <w:i/>
          <w:sz w:val="22"/>
          <w:szCs w:val="22"/>
          <w:lang w:val="en-GB"/>
        </w:rPr>
        <w:t>Commercial</w:t>
      </w:r>
      <w:r>
        <w:rPr>
          <w:rFonts w:hint="eastAsia"/>
          <w:b/>
          <w:i/>
          <w:sz w:val="22"/>
          <w:szCs w:val="22"/>
          <w:lang w:val="en-GB"/>
        </w:rPr>
        <w:t xml:space="preserve"> </w:t>
      </w:r>
      <w:r w:rsidR="00CF3783" w:rsidRPr="00B81792">
        <w:rPr>
          <w:b/>
          <w:i/>
          <w:sz w:val="22"/>
          <w:szCs w:val="22"/>
          <w:lang w:val="en-GB"/>
        </w:rPr>
        <w:t>Analysis Manager</w:t>
      </w:r>
      <w:r w:rsidR="005C1A0F" w:rsidRPr="00B81792">
        <w:rPr>
          <w:b/>
          <w:i/>
          <w:sz w:val="22"/>
          <w:szCs w:val="22"/>
          <w:lang w:val="en-GB"/>
        </w:rPr>
        <w:t xml:space="preserve"> (Non-Foods Section)   </w:t>
      </w:r>
      <w:r w:rsidR="00CF3783" w:rsidRPr="00B81792">
        <w:rPr>
          <w:b/>
          <w:i/>
          <w:sz w:val="22"/>
          <w:szCs w:val="22"/>
          <w:lang w:val="en-GB"/>
        </w:rPr>
        <w:t xml:space="preserve">                             </w:t>
      </w:r>
      <w:r>
        <w:rPr>
          <w:rFonts w:hint="eastAsia"/>
          <w:b/>
          <w:i/>
          <w:sz w:val="22"/>
          <w:szCs w:val="22"/>
          <w:lang w:val="en-GB"/>
        </w:rPr>
        <w:t xml:space="preserve"> </w:t>
      </w:r>
      <w:r w:rsidR="00CF3783" w:rsidRPr="00B81792">
        <w:rPr>
          <w:sz w:val="22"/>
          <w:szCs w:val="22"/>
          <w:lang w:val="en-GB"/>
        </w:rPr>
        <w:t xml:space="preserve">2009.12 – </w:t>
      </w:r>
      <w:r w:rsidR="00CF3783" w:rsidRPr="00B81792">
        <w:rPr>
          <w:sz w:val="22"/>
          <w:szCs w:val="22"/>
        </w:rPr>
        <w:t>2010.05</w:t>
      </w:r>
    </w:p>
    <w:p w:rsidR="0081280A" w:rsidRPr="008D2634" w:rsidRDefault="00886CE9" w:rsidP="00874AEB">
      <w:pPr>
        <w:ind w:left="420" w:hangingChars="200" w:hanging="420"/>
        <w:jc w:val="left"/>
      </w:pPr>
      <w:r>
        <w:rPr>
          <w:rFonts w:hint="eastAsia"/>
        </w:rPr>
        <w:t>Report to</w:t>
      </w:r>
      <w:r w:rsidR="0002425B">
        <w:rPr>
          <w:rFonts w:hint="eastAsia"/>
        </w:rPr>
        <w:t xml:space="preserve"> Finance Director</w:t>
      </w:r>
      <w:r w:rsidR="00874AEB">
        <w:rPr>
          <w:rFonts w:hint="eastAsia"/>
        </w:rPr>
        <w:t xml:space="preserve"> </w:t>
      </w:r>
      <w:r w:rsidR="00874AEB">
        <w:t xml:space="preserve">                                                             </w:t>
      </w:r>
      <w:r w:rsidR="0002425B" w:rsidRPr="00C17743">
        <w:rPr>
          <w:rFonts w:hint="eastAsia"/>
        </w:rPr>
        <w:t>Subordinates:</w:t>
      </w:r>
      <w:r w:rsidR="0002425B">
        <w:rPr>
          <w:rFonts w:hint="eastAsia"/>
        </w:rPr>
        <w:t xml:space="preserve"> 1</w:t>
      </w:r>
    </w:p>
    <w:p w:rsidR="00DC210B" w:rsidRPr="00F00812" w:rsidRDefault="00F00812" w:rsidP="00DC210B">
      <w:pPr>
        <w:numPr>
          <w:ilvl w:val="0"/>
          <w:numId w:val="2"/>
        </w:numPr>
        <w:rPr>
          <w:b/>
          <w:bCs/>
          <w:i/>
          <w:sz w:val="22"/>
          <w:szCs w:val="22"/>
          <w:lang w:val="en-GB"/>
        </w:rPr>
      </w:pPr>
      <w:r>
        <w:rPr>
          <w:rFonts w:hint="eastAsia"/>
          <w:sz w:val="22"/>
          <w:szCs w:val="22"/>
        </w:rPr>
        <w:t xml:space="preserve">Responsible for </w:t>
      </w:r>
      <w:r w:rsidR="005A36E2">
        <w:rPr>
          <w:rFonts w:hint="eastAsia"/>
          <w:sz w:val="22"/>
          <w:szCs w:val="22"/>
        </w:rPr>
        <w:t>Sales</w:t>
      </w:r>
      <w:r>
        <w:rPr>
          <w:rFonts w:hint="eastAsia"/>
          <w:sz w:val="22"/>
          <w:szCs w:val="22"/>
        </w:rPr>
        <w:t xml:space="preserve"> management and planning, se</w:t>
      </w:r>
      <w:r w:rsidR="00DC210B" w:rsidRPr="00F00812">
        <w:rPr>
          <w:rFonts w:hint="eastAsia"/>
          <w:sz w:val="22"/>
          <w:szCs w:val="22"/>
        </w:rPr>
        <w:t xml:space="preserve">t sales and </w:t>
      </w:r>
      <w:r w:rsidR="005A36E2">
        <w:rPr>
          <w:rFonts w:hint="eastAsia"/>
          <w:sz w:val="22"/>
          <w:szCs w:val="22"/>
        </w:rPr>
        <w:t>Sales</w:t>
      </w:r>
      <w:r w:rsidR="00DC210B" w:rsidRPr="00F00812">
        <w:rPr>
          <w:rFonts w:hint="eastAsia"/>
          <w:sz w:val="22"/>
          <w:szCs w:val="22"/>
        </w:rPr>
        <w:t xml:space="preserve"> target with Sales and Finance team. </w:t>
      </w:r>
      <w:r w:rsidR="00DC210B" w:rsidRPr="00F00812">
        <w:rPr>
          <w:sz w:val="22"/>
          <w:szCs w:val="22"/>
        </w:rPr>
        <w:t>P</w:t>
      </w:r>
      <w:r w:rsidR="00DC210B" w:rsidRPr="00F00812">
        <w:rPr>
          <w:rFonts w:hint="eastAsia"/>
          <w:sz w:val="22"/>
          <w:szCs w:val="22"/>
        </w:rPr>
        <w:t xml:space="preserve">rovide efficient historical analysis and the market forecast. </w:t>
      </w:r>
    </w:p>
    <w:p w:rsidR="00953AA5" w:rsidRPr="00B81792" w:rsidRDefault="00CF3783">
      <w:pPr>
        <w:numPr>
          <w:ilvl w:val="0"/>
          <w:numId w:val="2"/>
        </w:numPr>
        <w:rPr>
          <w:b/>
          <w:i/>
          <w:sz w:val="22"/>
          <w:szCs w:val="22"/>
          <w:lang w:val="en-GB"/>
        </w:rPr>
      </w:pPr>
      <w:r w:rsidRPr="00B81792">
        <w:rPr>
          <w:sz w:val="22"/>
          <w:szCs w:val="22"/>
          <w:lang w:val="en-GB"/>
        </w:rPr>
        <w:t>Work closely with commercial directors to provide ad hoc reports for business decision making.</w:t>
      </w:r>
    </w:p>
    <w:p w:rsidR="000624FF" w:rsidRPr="000729B3" w:rsidRDefault="00CF3783" w:rsidP="000729B3">
      <w:pPr>
        <w:numPr>
          <w:ilvl w:val="0"/>
          <w:numId w:val="2"/>
        </w:numPr>
        <w:rPr>
          <w:rFonts w:hint="eastAsia"/>
          <w:b/>
          <w:i/>
          <w:sz w:val="22"/>
          <w:szCs w:val="22"/>
          <w:lang w:val="en-GB"/>
        </w:rPr>
      </w:pPr>
      <w:r w:rsidRPr="00B81792">
        <w:rPr>
          <w:sz w:val="22"/>
          <w:szCs w:val="22"/>
          <w:lang w:val="en-GB"/>
        </w:rPr>
        <w:t xml:space="preserve">Set team objective, staff PDP; provide training to new team members. </w:t>
      </w:r>
    </w:p>
    <w:p w:rsidR="00101F9C" w:rsidRDefault="00685BC6" w:rsidP="00101F9C">
      <w:pPr>
        <w:rPr>
          <w:sz w:val="22"/>
          <w:szCs w:val="22"/>
          <w:lang w:val="en-GB"/>
        </w:rPr>
      </w:pPr>
      <w:r w:rsidRPr="00B81792">
        <w:rPr>
          <w:b/>
          <w:i/>
          <w:sz w:val="22"/>
          <w:szCs w:val="22"/>
          <w:lang w:val="en-GB"/>
        </w:rPr>
        <w:t xml:space="preserve">Finance </w:t>
      </w:r>
      <w:r w:rsidR="00CF3783" w:rsidRPr="00B81792">
        <w:rPr>
          <w:b/>
          <w:i/>
          <w:sz w:val="22"/>
          <w:szCs w:val="22"/>
          <w:lang w:val="en-GB"/>
        </w:rPr>
        <w:t xml:space="preserve">Analyst                                                              </w:t>
      </w:r>
      <w:r w:rsidRPr="00B81792">
        <w:rPr>
          <w:b/>
          <w:i/>
          <w:sz w:val="22"/>
          <w:szCs w:val="22"/>
          <w:lang w:val="en-GB"/>
        </w:rPr>
        <w:t xml:space="preserve"> </w:t>
      </w:r>
      <w:r w:rsidRPr="00B81792">
        <w:rPr>
          <w:sz w:val="22"/>
          <w:szCs w:val="22"/>
          <w:lang w:val="en-GB"/>
        </w:rPr>
        <w:t>2007.07</w:t>
      </w:r>
      <w:r w:rsidR="00CF3783" w:rsidRPr="00B81792">
        <w:rPr>
          <w:sz w:val="22"/>
          <w:szCs w:val="22"/>
          <w:lang w:val="en-GB"/>
        </w:rPr>
        <w:t>– 2009.12</w:t>
      </w:r>
    </w:p>
    <w:p w:rsidR="00BA587E" w:rsidRPr="00BA587E" w:rsidRDefault="00BA587E" w:rsidP="00BA587E">
      <w:pPr>
        <w:ind w:left="420" w:hangingChars="200" w:hanging="420"/>
        <w:jc w:val="left"/>
      </w:pPr>
      <w:r>
        <w:rPr>
          <w:rFonts w:hint="eastAsia"/>
        </w:rPr>
        <w:t>Report to Finance Manager</w:t>
      </w:r>
    </w:p>
    <w:p w:rsidR="00685BC6" w:rsidRPr="00B81792" w:rsidRDefault="00685BC6" w:rsidP="00685BC6">
      <w:pPr>
        <w:numPr>
          <w:ilvl w:val="0"/>
          <w:numId w:val="2"/>
        </w:numPr>
        <w:rPr>
          <w:b/>
          <w:i/>
          <w:sz w:val="22"/>
          <w:szCs w:val="22"/>
          <w:lang w:val="en-GB"/>
        </w:rPr>
      </w:pPr>
      <w:r w:rsidRPr="00B81792">
        <w:rPr>
          <w:sz w:val="22"/>
          <w:szCs w:val="22"/>
        </w:rPr>
        <w:t>Own</w:t>
      </w:r>
      <w:r w:rsidR="00195DBF">
        <w:rPr>
          <w:rFonts w:hint="eastAsia"/>
          <w:sz w:val="22"/>
          <w:szCs w:val="22"/>
        </w:rPr>
        <w:t xml:space="preserve">ed and </w:t>
      </w:r>
      <w:r w:rsidR="00195DBF">
        <w:rPr>
          <w:sz w:val="22"/>
          <w:szCs w:val="22"/>
          <w:lang w:val="en-GB"/>
        </w:rPr>
        <w:t>developed</w:t>
      </w:r>
      <w:r w:rsidRPr="00B81792">
        <w:rPr>
          <w:sz w:val="22"/>
          <w:szCs w:val="22"/>
          <w:lang w:val="en-GB"/>
        </w:rPr>
        <w:t xml:space="preserve"> a new weekly </w:t>
      </w:r>
      <w:r w:rsidR="00D43C44">
        <w:rPr>
          <w:rFonts w:hint="eastAsia"/>
          <w:sz w:val="22"/>
          <w:szCs w:val="22"/>
          <w:lang w:val="en-GB"/>
        </w:rPr>
        <w:t>KPI reports</w:t>
      </w:r>
      <w:r w:rsidR="00195DBF">
        <w:rPr>
          <w:rFonts w:hint="eastAsia"/>
          <w:sz w:val="22"/>
          <w:szCs w:val="22"/>
          <w:lang w:val="en-GB"/>
        </w:rPr>
        <w:t xml:space="preserve"> two months after joining China business</w:t>
      </w:r>
      <w:r w:rsidRPr="00B81792">
        <w:rPr>
          <w:sz w:val="22"/>
          <w:szCs w:val="22"/>
          <w:lang w:val="en-GB"/>
        </w:rPr>
        <w:t xml:space="preserve">, </w:t>
      </w:r>
      <w:r w:rsidR="00195DBF">
        <w:rPr>
          <w:rFonts w:hint="eastAsia"/>
          <w:sz w:val="22"/>
          <w:szCs w:val="22"/>
          <w:lang w:val="en-GB"/>
        </w:rPr>
        <w:t>which helped local team better communicate with UK management team, positive feedback</w:t>
      </w:r>
      <w:r w:rsidRPr="00B81792">
        <w:rPr>
          <w:sz w:val="22"/>
          <w:szCs w:val="22"/>
          <w:lang w:val="en-GB"/>
        </w:rPr>
        <w:t>.</w:t>
      </w:r>
    </w:p>
    <w:p w:rsidR="00685BC6" w:rsidRPr="00B81792" w:rsidRDefault="00685BC6" w:rsidP="00685BC6">
      <w:pPr>
        <w:numPr>
          <w:ilvl w:val="0"/>
          <w:numId w:val="2"/>
        </w:numPr>
        <w:rPr>
          <w:b/>
          <w:i/>
          <w:sz w:val="22"/>
          <w:szCs w:val="22"/>
          <w:lang w:val="en-GB"/>
        </w:rPr>
      </w:pPr>
      <w:r w:rsidRPr="00B81792">
        <w:rPr>
          <w:sz w:val="22"/>
          <w:szCs w:val="22"/>
          <w:lang w:val="en-GB"/>
        </w:rPr>
        <w:t>Participated in the Oracle implementation process and also the Hyperion projects.</w:t>
      </w:r>
    </w:p>
    <w:p w:rsidR="00685BC6" w:rsidRPr="00B81792" w:rsidRDefault="00685BC6" w:rsidP="00685BC6">
      <w:pPr>
        <w:numPr>
          <w:ilvl w:val="0"/>
          <w:numId w:val="3"/>
        </w:numPr>
        <w:rPr>
          <w:b/>
          <w:i/>
          <w:sz w:val="22"/>
          <w:szCs w:val="22"/>
          <w:lang w:val="en-GB"/>
        </w:rPr>
      </w:pPr>
      <w:r w:rsidRPr="00B81792">
        <w:rPr>
          <w:sz w:val="22"/>
          <w:szCs w:val="22"/>
          <w:lang w:val="en-GB"/>
        </w:rPr>
        <w:t xml:space="preserve">Worked with several commercial projects to analysis the impact on proposal stage and made suggestions. Several reports have been recognized by other functions as a good insight to help improving the business. </w:t>
      </w:r>
    </w:p>
    <w:p w:rsidR="00685BC6" w:rsidRPr="00F64EF7" w:rsidRDefault="00685BC6" w:rsidP="00685BC6">
      <w:pPr>
        <w:numPr>
          <w:ilvl w:val="0"/>
          <w:numId w:val="3"/>
        </w:numPr>
        <w:rPr>
          <w:b/>
          <w:i/>
          <w:sz w:val="22"/>
          <w:szCs w:val="22"/>
          <w:lang w:val="en-GB"/>
        </w:rPr>
      </w:pPr>
      <w:r w:rsidRPr="00B81792">
        <w:rPr>
          <w:sz w:val="22"/>
          <w:szCs w:val="22"/>
          <w:lang w:val="en-GB"/>
        </w:rPr>
        <w:t>Worked with marketing and operational team to analysis the spending and cost variance.</w:t>
      </w:r>
    </w:p>
    <w:p w:rsidR="00F64EF7" w:rsidRPr="00B81792" w:rsidRDefault="00F64EF7" w:rsidP="00685BC6">
      <w:pPr>
        <w:numPr>
          <w:ilvl w:val="0"/>
          <w:numId w:val="3"/>
        </w:numPr>
        <w:rPr>
          <w:b/>
          <w:i/>
          <w:sz w:val="22"/>
          <w:szCs w:val="22"/>
          <w:lang w:val="en-GB"/>
        </w:rPr>
      </w:pPr>
      <w:r>
        <w:rPr>
          <w:rFonts w:hint="eastAsia"/>
          <w:sz w:val="22"/>
          <w:szCs w:val="22"/>
          <w:lang w:val="en-GB"/>
        </w:rPr>
        <w:t xml:space="preserve">Owner of stock analysis </w:t>
      </w:r>
      <w:r w:rsidR="006B0731">
        <w:rPr>
          <w:sz w:val="22"/>
          <w:szCs w:val="22"/>
          <w:lang w:val="en-GB"/>
        </w:rPr>
        <w:t>report</w:t>
      </w:r>
      <w:r w:rsidR="006B0731">
        <w:rPr>
          <w:rFonts w:hint="eastAsia"/>
          <w:sz w:val="22"/>
          <w:szCs w:val="22"/>
          <w:lang w:val="en-GB"/>
        </w:rPr>
        <w:t>,</w:t>
      </w:r>
      <w:r>
        <w:rPr>
          <w:rFonts w:hint="eastAsia"/>
          <w:sz w:val="22"/>
          <w:szCs w:val="22"/>
          <w:lang w:val="en-GB"/>
        </w:rPr>
        <w:t xml:space="preserve"> helped the stock loss% reduce 1% through one year projects.</w:t>
      </w:r>
    </w:p>
    <w:p w:rsidR="00697F03" w:rsidRPr="0009215F" w:rsidRDefault="00CF3783" w:rsidP="0009215F">
      <w:pPr>
        <w:numPr>
          <w:ilvl w:val="0"/>
          <w:numId w:val="3"/>
        </w:numPr>
        <w:rPr>
          <w:rFonts w:hint="eastAsia"/>
          <w:b/>
          <w:i/>
          <w:sz w:val="22"/>
          <w:szCs w:val="22"/>
          <w:lang w:val="en-GB"/>
        </w:rPr>
      </w:pPr>
      <w:r w:rsidRPr="00B81792">
        <w:rPr>
          <w:sz w:val="22"/>
          <w:szCs w:val="22"/>
          <w:lang w:val="en-GB"/>
        </w:rPr>
        <w:t>Ma</w:t>
      </w:r>
      <w:r w:rsidRPr="00B81792">
        <w:rPr>
          <w:sz w:val="22"/>
          <w:szCs w:val="22"/>
        </w:rPr>
        <w:t>de</w:t>
      </w:r>
      <w:r w:rsidRPr="00B81792">
        <w:rPr>
          <w:sz w:val="22"/>
          <w:szCs w:val="22"/>
          <w:lang w:val="en-GB"/>
        </w:rPr>
        <w:t xml:space="preserve"> weekly forecast, communicate cross functions to get best estimate forecast, and weekly tracking financial adjustment and provisions. </w:t>
      </w:r>
    </w:p>
    <w:p w:rsidR="003D7E42" w:rsidRPr="00394A6F" w:rsidRDefault="00C96AFC" w:rsidP="000729B3">
      <w:pPr>
        <w:pBdr>
          <w:bottom w:val="single" w:sz="4" w:space="1" w:color="auto"/>
        </w:pBdr>
        <w:rPr>
          <w:b/>
          <w:bCs/>
          <w:sz w:val="22"/>
          <w:szCs w:val="22"/>
          <w:lang w:val="en-GB"/>
        </w:rPr>
      </w:pPr>
      <w:r>
        <w:rPr>
          <w:rFonts w:hint="eastAsia"/>
          <w:b/>
          <w:bCs/>
          <w:i/>
          <w:sz w:val="22"/>
          <w:szCs w:val="22"/>
          <w:lang w:val="en-GB"/>
        </w:rPr>
        <w:t>UK</w:t>
      </w:r>
      <w:r w:rsidR="00780DB9" w:rsidRPr="00B81792">
        <w:rPr>
          <w:b/>
          <w:bCs/>
          <w:i/>
          <w:sz w:val="22"/>
          <w:szCs w:val="22"/>
          <w:lang w:val="en-GB"/>
        </w:rPr>
        <w:t xml:space="preserve"> </w:t>
      </w:r>
      <w:r w:rsidR="00374283">
        <w:rPr>
          <w:rFonts w:hint="eastAsia"/>
          <w:b/>
          <w:bCs/>
          <w:i/>
          <w:sz w:val="22"/>
          <w:szCs w:val="22"/>
          <w:lang w:val="en-GB"/>
        </w:rPr>
        <w:t>Management Tr</w:t>
      </w:r>
      <w:r w:rsidR="00780DB9" w:rsidRPr="00B81792">
        <w:rPr>
          <w:b/>
          <w:bCs/>
          <w:i/>
          <w:sz w:val="22"/>
          <w:szCs w:val="22"/>
          <w:lang w:val="en-GB"/>
        </w:rPr>
        <w:t>ainee</w:t>
      </w:r>
      <w:r w:rsidR="00697F03">
        <w:rPr>
          <w:b/>
          <w:bCs/>
          <w:i/>
          <w:sz w:val="22"/>
          <w:szCs w:val="22"/>
          <w:lang w:val="en-GB"/>
        </w:rPr>
        <w:t xml:space="preserve">  </w:t>
      </w:r>
      <w:r w:rsidR="00CF3783" w:rsidRPr="00B81792">
        <w:rPr>
          <w:b/>
          <w:bCs/>
          <w:i/>
          <w:sz w:val="22"/>
          <w:szCs w:val="22"/>
          <w:lang w:val="en-GB"/>
        </w:rPr>
        <w:t xml:space="preserve">                        </w:t>
      </w:r>
      <w:r w:rsidR="00C23AFF">
        <w:rPr>
          <w:rFonts w:hint="eastAsia"/>
          <w:b/>
          <w:bCs/>
          <w:i/>
          <w:sz w:val="22"/>
          <w:szCs w:val="22"/>
          <w:lang w:val="en-GB"/>
        </w:rPr>
        <w:t xml:space="preserve">    </w:t>
      </w:r>
      <w:r w:rsidR="00CF3783" w:rsidRPr="00B81792">
        <w:rPr>
          <w:b/>
          <w:bCs/>
          <w:i/>
          <w:sz w:val="22"/>
          <w:szCs w:val="22"/>
          <w:lang w:val="en-GB"/>
        </w:rPr>
        <w:t xml:space="preserve"> </w:t>
      </w:r>
      <w:r w:rsidR="00B40E03">
        <w:rPr>
          <w:b/>
          <w:bCs/>
          <w:i/>
          <w:sz w:val="22"/>
          <w:szCs w:val="22"/>
          <w:lang w:val="en-GB"/>
        </w:rPr>
        <w:t xml:space="preserve"> </w:t>
      </w:r>
      <w:r w:rsidR="00CF3783" w:rsidRPr="00B81792">
        <w:rPr>
          <w:b/>
          <w:bCs/>
          <w:i/>
          <w:sz w:val="22"/>
          <w:szCs w:val="22"/>
          <w:lang w:val="en-GB"/>
        </w:rPr>
        <w:t xml:space="preserve">                        </w:t>
      </w:r>
      <w:r w:rsidR="00CF3783" w:rsidRPr="00B81792">
        <w:rPr>
          <w:sz w:val="22"/>
          <w:szCs w:val="22"/>
          <w:lang w:val="en-GB"/>
        </w:rPr>
        <w:t>2006.09-2007.</w:t>
      </w:r>
      <w:r w:rsidR="00E63E59">
        <w:rPr>
          <w:sz w:val="22"/>
          <w:szCs w:val="22"/>
          <w:lang w:val="en-GB"/>
        </w:rPr>
        <w:t>07</w:t>
      </w:r>
      <w:r w:rsidR="003D7E42" w:rsidRPr="00B81792">
        <w:rPr>
          <w:b/>
          <w:bCs/>
          <w:sz w:val="22"/>
          <w:szCs w:val="22"/>
          <w:lang w:val="en-GB"/>
        </w:rPr>
        <w:t xml:space="preserve">                  </w:t>
      </w:r>
      <w:r w:rsidR="003D7E42" w:rsidRPr="00B81792">
        <w:rPr>
          <w:b/>
          <w:bCs/>
          <w:i/>
          <w:sz w:val="22"/>
          <w:szCs w:val="22"/>
          <w:lang w:val="en-GB"/>
        </w:rPr>
        <w:t xml:space="preserve">  </w:t>
      </w:r>
      <w:r w:rsidR="003D7E42" w:rsidRPr="00B81792">
        <w:rPr>
          <w:b/>
          <w:bCs/>
          <w:sz w:val="22"/>
          <w:szCs w:val="22"/>
          <w:lang w:val="en-GB"/>
        </w:rPr>
        <w:t xml:space="preserve">                                              </w:t>
      </w:r>
    </w:p>
    <w:p w:rsidR="00953AA5" w:rsidRPr="0015346F" w:rsidRDefault="00394A6F" w:rsidP="00394A6F">
      <w:pPr>
        <w:jc w:val="right"/>
        <w:rPr>
          <w:rFonts w:hint="eastAsia"/>
          <w:sz w:val="22"/>
          <w:szCs w:val="20"/>
        </w:rPr>
      </w:pPr>
      <w:r>
        <w:rPr>
          <w:sz w:val="22"/>
          <w:szCs w:val="20"/>
        </w:rPr>
        <w:t>End</w:t>
      </w:r>
    </w:p>
    <w:sectPr w:rsidR="00953AA5" w:rsidRPr="0015346F" w:rsidSect="00953AA5">
      <w:pgSz w:w="11906" w:h="16838"/>
      <w:pgMar w:top="851" w:right="907" w:bottom="851" w:left="90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66F" w:rsidRDefault="0022366F" w:rsidP="00C41F44">
      <w:r>
        <w:separator/>
      </w:r>
    </w:p>
  </w:endnote>
  <w:endnote w:type="continuationSeparator" w:id="0">
    <w:p w:rsidR="0022366F" w:rsidRDefault="0022366F" w:rsidP="00C41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66F" w:rsidRDefault="0022366F" w:rsidP="00C41F44">
      <w:r>
        <w:separator/>
      </w:r>
    </w:p>
  </w:footnote>
  <w:footnote w:type="continuationSeparator" w:id="0">
    <w:p w:rsidR="0022366F" w:rsidRDefault="0022366F" w:rsidP="00C41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B"/>
    <w:multiLevelType w:val="multilevel"/>
    <w:tmpl w:val="0000000B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000012"/>
    <w:multiLevelType w:val="multilevel"/>
    <w:tmpl w:val="0000001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0000014"/>
    <w:multiLevelType w:val="multilevel"/>
    <w:tmpl w:val="0000001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9DB1952"/>
    <w:multiLevelType w:val="hybridMultilevel"/>
    <w:tmpl w:val="2EB41E8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2EAC44B8"/>
    <w:multiLevelType w:val="hybridMultilevel"/>
    <w:tmpl w:val="15E66F7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19F5D51"/>
    <w:multiLevelType w:val="hybridMultilevel"/>
    <w:tmpl w:val="77E282BC"/>
    <w:lvl w:ilvl="0" w:tplc="053A0048">
      <w:start w:val="35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宋体" w:hAnsi="Arial" w:cs="Aria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B43191C"/>
    <w:multiLevelType w:val="hybridMultilevel"/>
    <w:tmpl w:val="CFCC4F7E"/>
    <w:lvl w:ilvl="0" w:tplc="F8C89D8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574EA7A6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宋体" w:hAnsi="Aria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2F2AA1"/>
    <w:multiLevelType w:val="hybridMultilevel"/>
    <w:tmpl w:val="71DA17A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C1B48FE"/>
    <w:multiLevelType w:val="hybridMultilevel"/>
    <w:tmpl w:val="DAD6C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395577"/>
    <w:multiLevelType w:val="hybridMultilevel"/>
    <w:tmpl w:val="33F0DBAE"/>
    <w:lvl w:ilvl="0" w:tplc="053A0048">
      <w:start w:val="350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7"/>
  </w:num>
  <w:num w:numId="8">
    <w:abstractNumId w:val="9"/>
  </w:num>
  <w:num w:numId="9">
    <w:abstractNumId w:val="8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79"/>
    <w:rsid w:val="00007A5F"/>
    <w:rsid w:val="0001587C"/>
    <w:rsid w:val="0002335A"/>
    <w:rsid w:val="0002425B"/>
    <w:rsid w:val="000374FE"/>
    <w:rsid w:val="00051F60"/>
    <w:rsid w:val="00056307"/>
    <w:rsid w:val="000624FF"/>
    <w:rsid w:val="000667A3"/>
    <w:rsid w:val="000729B3"/>
    <w:rsid w:val="00074AD8"/>
    <w:rsid w:val="00086116"/>
    <w:rsid w:val="00086397"/>
    <w:rsid w:val="0009215F"/>
    <w:rsid w:val="000A1211"/>
    <w:rsid w:val="000A4971"/>
    <w:rsid w:val="000C0820"/>
    <w:rsid w:val="000C7E8B"/>
    <w:rsid w:val="000D1BCA"/>
    <w:rsid w:val="000D3E9E"/>
    <w:rsid w:val="000D696C"/>
    <w:rsid w:val="000F6725"/>
    <w:rsid w:val="00101F9C"/>
    <w:rsid w:val="00105B70"/>
    <w:rsid w:val="00106AD6"/>
    <w:rsid w:val="0011047B"/>
    <w:rsid w:val="00112E4B"/>
    <w:rsid w:val="00114A4B"/>
    <w:rsid w:val="001177A5"/>
    <w:rsid w:val="001257B3"/>
    <w:rsid w:val="001318C4"/>
    <w:rsid w:val="00135030"/>
    <w:rsid w:val="00141674"/>
    <w:rsid w:val="0015346F"/>
    <w:rsid w:val="00163E30"/>
    <w:rsid w:val="00167C74"/>
    <w:rsid w:val="00172A27"/>
    <w:rsid w:val="0019026A"/>
    <w:rsid w:val="001936DF"/>
    <w:rsid w:val="00195DBF"/>
    <w:rsid w:val="001B0F1B"/>
    <w:rsid w:val="001B74D1"/>
    <w:rsid w:val="001F4520"/>
    <w:rsid w:val="001F66F2"/>
    <w:rsid w:val="00207EB2"/>
    <w:rsid w:val="00212E4C"/>
    <w:rsid w:val="0022366F"/>
    <w:rsid w:val="00240CA3"/>
    <w:rsid w:val="00246E1A"/>
    <w:rsid w:val="00253E5D"/>
    <w:rsid w:val="002572B4"/>
    <w:rsid w:val="00267C38"/>
    <w:rsid w:val="00274999"/>
    <w:rsid w:val="00286B4C"/>
    <w:rsid w:val="002972BD"/>
    <w:rsid w:val="002A367F"/>
    <w:rsid w:val="002C0568"/>
    <w:rsid w:val="002C14F5"/>
    <w:rsid w:val="002C1992"/>
    <w:rsid w:val="002F28C7"/>
    <w:rsid w:val="003140FC"/>
    <w:rsid w:val="00320E53"/>
    <w:rsid w:val="00325D48"/>
    <w:rsid w:val="00350882"/>
    <w:rsid w:val="00374283"/>
    <w:rsid w:val="0037550A"/>
    <w:rsid w:val="00387566"/>
    <w:rsid w:val="00392822"/>
    <w:rsid w:val="0039442F"/>
    <w:rsid w:val="00394A6F"/>
    <w:rsid w:val="003960C7"/>
    <w:rsid w:val="003A0DCD"/>
    <w:rsid w:val="003A2F0D"/>
    <w:rsid w:val="003B1EC2"/>
    <w:rsid w:val="003C2915"/>
    <w:rsid w:val="003D7E42"/>
    <w:rsid w:val="003E3569"/>
    <w:rsid w:val="003F5F7B"/>
    <w:rsid w:val="003F7EE9"/>
    <w:rsid w:val="004214D5"/>
    <w:rsid w:val="00421CAF"/>
    <w:rsid w:val="004316A9"/>
    <w:rsid w:val="00442ECD"/>
    <w:rsid w:val="004430A0"/>
    <w:rsid w:val="00444A39"/>
    <w:rsid w:val="00446581"/>
    <w:rsid w:val="00446A69"/>
    <w:rsid w:val="00450DEF"/>
    <w:rsid w:val="00470A72"/>
    <w:rsid w:val="00490102"/>
    <w:rsid w:val="004A0015"/>
    <w:rsid w:val="004A405A"/>
    <w:rsid w:val="004D78E0"/>
    <w:rsid w:val="004E0982"/>
    <w:rsid w:val="004E0CE8"/>
    <w:rsid w:val="004E21BE"/>
    <w:rsid w:val="004F0187"/>
    <w:rsid w:val="004F7394"/>
    <w:rsid w:val="00503B9B"/>
    <w:rsid w:val="0051009D"/>
    <w:rsid w:val="00515A29"/>
    <w:rsid w:val="005174E8"/>
    <w:rsid w:val="00525458"/>
    <w:rsid w:val="0052684E"/>
    <w:rsid w:val="00537AE7"/>
    <w:rsid w:val="005609F1"/>
    <w:rsid w:val="00563367"/>
    <w:rsid w:val="00571189"/>
    <w:rsid w:val="00573E99"/>
    <w:rsid w:val="005817DB"/>
    <w:rsid w:val="00583916"/>
    <w:rsid w:val="00590976"/>
    <w:rsid w:val="005A36E2"/>
    <w:rsid w:val="005A4FDE"/>
    <w:rsid w:val="005B4966"/>
    <w:rsid w:val="005C1A0F"/>
    <w:rsid w:val="005C1D47"/>
    <w:rsid w:val="005C295C"/>
    <w:rsid w:val="005D1380"/>
    <w:rsid w:val="005E1018"/>
    <w:rsid w:val="005E676A"/>
    <w:rsid w:val="005F05FE"/>
    <w:rsid w:val="005F3177"/>
    <w:rsid w:val="005F662D"/>
    <w:rsid w:val="00600FEA"/>
    <w:rsid w:val="00610E9B"/>
    <w:rsid w:val="006260DF"/>
    <w:rsid w:val="00652EB8"/>
    <w:rsid w:val="00657DD5"/>
    <w:rsid w:val="00685BC6"/>
    <w:rsid w:val="00696737"/>
    <w:rsid w:val="00697F03"/>
    <w:rsid w:val="006A4B67"/>
    <w:rsid w:val="006A5495"/>
    <w:rsid w:val="006B0731"/>
    <w:rsid w:val="006D0160"/>
    <w:rsid w:val="006D57D8"/>
    <w:rsid w:val="006E34DC"/>
    <w:rsid w:val="006E6D16"/>
    <w:rsid w:val="00701880"/>
    <w:rsid w:val="00705314"/>
    <w:rsid w:val="007143D7"/>
    <w:rsid w:val="00715808"/>
    <w:rsid w:val="00715B35"/>
    <w:rsid w:val="0071784D"/>
    <w:rsid w:val="0073002B"/>
    <w:rsid w:val="00736121"/>
    <w:rsid w:val="00741B49"/>
    <w:rsid w:val="00743CB4"/>
    <w:rsid w:val="00745096"/>
    <w:rsid w:val="007600EB"/>
    <w:rsid w:val="00773ACD"/>
    <w:rsid w:val="00774A2E"/>
    <w:rsid w:val="00777B48"/>
    <w:rsid w:val="00780457"/>
    <w:rsid w:val="00780DB9"/>
    <w:rsid w:val="00781BB3"/>
    <w:rsid w:val="007A1555"/>
    <w:rsid w:val="007A5C0A"/>
    <w:rsid w:val="007B462E"/>
    <w:rsid w:val="007B5A07"/>
    <w:rsid w:val="007C741B"/>
    <w:rsid w:val="007D1871"/>
    <w:rsid w:val="007E2D7F"/>
    <w:rsid w:val="007F763E"/>
    <w:rsid w:val="008056D6"/>
    <w:rsid w:val="0080765E"/>
    <w:rsid w:val="0081280A"/>
    <w:rsid w:val="0081418B"/>
    <w:rsid w:val="00823E38"/>
    <w:rsid w:val="00832088"/>
    <w:rsid w:val="00832987"/>
    <w:rsid w:val="008344E7"/>
    <w:rsid w:val="00842393"/>
    <w:rsid w:val="00843351"/>
    <w:rsid w:val="008479F8"/>
    <w:rsid w:val="00850C6D"/>
    <w:rsid w:val="00853518"/>
    <w:rsid w:val="00854D49"/>
    <w:rsid w:val="00856284"/>
    <w:rsid w:val="00856805"/>
    <w:rsid w:val="00863AE9"/>
    <w:rsid w:val="00874AEB"/>
    <w:rsid w:val="0087576D"/>
    <w:rsid w:val="00886CE9"/>
    <w:rsid w:val="00897F5A"/>
    <w:rsid w:val="008A2F44"/>
    <w:rsid w:val="008B068D"/>
    <w:rsid w:val="008C0C27"/>
    <w:rsid w:val="008C3590"/>
    <w:rsid w:val="008D2634"/>
    <w:rsid w:val="008E254E"/>
    <w:rsid w:val="008E2B1D"/>
    <w:rsid w:val="008E74A9"/>
    <w:rsid w:val="008F07E3"/>
    <w:rsid w:val="008F2552"/>
    <w:rsid w:val="009043C9"/>
    <w:rsid w:val="00907C6D"/>
    <w:rsid w:val="00923E54"/>
    <w:rsid w:val="0093473B"/>
    <w:rsid w:val="00953AA5"/>
    <w:rsid w:val="00954D9F"/>
    <w:rsid w:val="00955116"/>
    <w:rsid w:val="00966A26"/>
    <w:rsid w:val="00971EAB"/>
    <w:rsid w:val="009733B2"/>
    <w:rsid w:val="00975463"/>
    <w:rsid w:val="00976262"/>
    <w:rsid w:val="00977A60"/>
    <w:rsid w:val="009960F3"/>
    <w:rsid w:val="009B295C"/>
    <w:rsid w:val="009D4127"/>
    <w:rsid w:val="009D6EF2"/>
    <w:rsid w:val="009E1356"/>
    <w:rsid w:val="009E62A3"/>
    <w:rsid w:val="009F2D70"/>
    <w:rsid w:val="009F65FE"/>
    <w:rsid w:val="00A112A2"/>
    <w:rsid w:val="00A176CB"/>
    <w:rsid w:val="00A319BF"/>
    <w:rsid w:val="00A3648C"/>
    <w:rsid w:val="00A46775"/>
    <w:rsid w:val="00A509D2"/>
    <w:rsid w:val="00A60B27"/>
    <w:rsid w:val="00A72288"/>
    <w:rsid w:val="00A77543"/>
    <w:rsid w:val="00A80817"/>
    <w:rsid w:val="00AA2906"/>
    <w:rsid w:val="00AA4A36"/>
    <w:rsid w:val="00AB3548"/>
    <w:rsid w:val="00AB39E6"/>
    <w:rsid w:val="00AC6BFB"/>
    <w:rsid w:val="00AD01AC"/>
    <w:rsid w:val="00AD2490"/>
    <w:rsid w:val="00AD331F"/>
    <w:rsid w:val="00AF2301"/>
    <w:rsid w:val="00B04FE6"/>
    <w:rsid w:val="00B05D5D"/>
    <w:rsid w:val="00B17C84"/>
    <w:rsid w:val="00B306D0"/>
    <w:rsid w:val="00B31452"/>
    <w:rsid w:val="00B35436"/>
    <w:rsid w:val="00B35DFA"/>
    <w:rsid w:val="00B40E03"/>
    <w:rsid w:val="00B418FF"/>
    <w:rsid w:val="00B43B1B"/>
    <w:rsid w:val="00B53435"/>
    <w:rsid w:val="00B77402"/>
    <w:rsid w:val="00B81792"/>
    <w:rsid w:val="00B8201D"/>
    <w:rsid w:val="00B90510"/>
    <w:rsid w:val="00B93C80"/>
    <w:rsid w:val="00B9507D"/>
    <w:rsid w:val="00BA0C08"/>
    <w:rsid w:val="00BA4E8D"/>
    <w:rsid w:val="00BA587E"/>
    <w:rsid w:val="00BD2F20"/>
    <w:rsid w:val="00BD4789"/>
    <w:rsid w:val="00BD640C"/>
    <w:rsid w:val="00BD7854"/>
    <w:rsid w:val="00BE3B44"/>
    <w:rsid w:val="00BF1F68"/>
    <w:rsid w:val="00C0168F"/>
    <w:rsid w:val="00C171A5"/>
    <w:rsid w:val="00C17743"/>
    <w:rsid w:val="00C23AFF"/>
    <w:rsid w:val="00C247D5"/>
    <w:rsid w:val="00C26332"/>
    <w:rsid w:val="00C314FC"/>
    <w:rsid w:val="00C321FB"/>
    <w:rsid w:val="00C3608D"/>
    <w:rsid w:val="00C3792A"/>
    <w:rsid w:val="00C40B85"/>
    <w:rsid w:val="00C41BC5"/>
    <w:rsid w:val="00C41F44"/>
    <w:rsid w:val="00C602D9"/>
    <w:rsid w:val="00C65E40"/>
    <w:rsid w:val="00C70FD0"/>
    <w:rsid w:val="00C83333"/>
    <w:rsid w:val="00C85FE3"/>
    <w:rsid w:val="00C96AFC"/>
    <w:rsid w:val="00CA0164"/>
    <w:rsid w:val="00CA133E"/>
    <w:rsid w:val="00CB3E51"/>
    <w:rsid w:val="00CC3847"/>
    <w:rsid w:val="00CC548B"/>
    <w:rsid w:val="00CE10A6"/>
    <w:rsid w:val="00CF3783"/>
    <w:rsid w:val="00D00166"/>
    <w:rsid w:val="00D11B70"/>
    <w:rsid w:val="00D36A61"/>
    <w:rsid w:val="00D372A0"/>
    <w:rsid w:val="00D43C44"/>
    <w:rsid w:val="00D46540"/>
    <w:rsid w:val="00D61EA8"/>
    <w:rsid w:val="00D66FD9"/>
    <w:rsid w:val="00D7042E"/>
    <w:rsid w:val="00D730E0"/>
    <w:rsid w:val="00D75A86"/>
    <w:rsid w:val="00D7697B"/>
    <w:rsid w:val="00D80038"/>
    <w:rsid w:val="00D867A4"/>
    <w:rsid w:val="00D94D66"/>
    <w:rsid w:val="00DA0EB9"/>
    <w:rsid w:val="00DA20FE"/>
    <w:rsid w:val="00DA2900"/>
    <w:rsid w:val="00DA5611"/>
    <w:rsid w:val="00DB166C"/>
    <w:rsid w:val="00DB1BBB"/>
    <w:rsid w:val="00DB2467"/>
    <w:rsid w:val="00DB3355"/>
    <w:rsid w:val="00DB3E2C"/>
    <w:rsid w:val="00DB4B19"/>
    <w:rsid w:val="00DB794F"/>
    <w:rsid w:val="00DC210B"/>
    <w:rsid w:val="00DC64F6"/>
    <w:rsid w:val="00DD2AF2"/>
    <w:rsid w:val="00DD5776"/>
    <w:rsid w:val="00DD7F88"/>
    <w:rsid w:val="00DE666A"/>
    <w:rsid w:val="00DE7DDD"/>
    <w:rsid w:val="00DF3BB1"/>
    <w:rsid w:val="00E142FD"/>
    <w:rsid w:val="00E30CFB"/>
    <w:rsid w:val="00E3243D"/>
    <w:rsid w:val="00E324CA"/>
    <w:rsid w:val="00E364D5"/>
    <w:rsid w:val="00E36718"/>
    <w:rsid w:val="00E36C0F"/>
    <w:rsid w:val="00E6390F"/>
    <w:rsid w:val="00E63E59"/>
    <w:rsid w:val="00E80D30"/>
    <w:rsid w:val="00E85AFD"/>
    <w:rsid w:val="00E9544E"/>
    <w:rsid w:val="00EA508A"/>
    <w:rsid w:val="00EB1876"/>
    <w:rsid w:val="00EC0251"/>
    <w:rsid w:val="00EC334D"/>
    <w:rsid w:val="00EC61D3"/>
    <w:rsid w:val="00ED529D"/>
    <w:rsid w:val="00EE1904"/>
    <w:rsid w:val="00EF739C"/>
    <w:rsid w:val="00F00812"/>
    <w:rsid w:val="00F012EB"/>
    <w:rsid w:val="00F06E22"/>
    <w:rsid w:val="00F21A18"/>
    <w:rsid w:val="00F22435"/>
    <w:rsid w:val="00F3447C"/>
    <w:rsid w:val="00F376E3"/>
    <w:rsid w:val="00F45B15"/>
    <w:rsid w:val="00F47FEA"/>
    <w:rsid w:val="00F50DE0"/>
    <w:rsid w:val="00F51709"/>
    <w:rsid w:val="00F521CF"/>
    <w:rsid w:val="00F64EF7"/>
    <w:rsid w:val="00F769AB"/>
    <w:rsid w:val="00F83052"/>
    <w:rsid w:val="00F92538"/>
    <w:rsid w:val="00F9464C"/>
    <w:rsid w:val="00F95AD4"/>
    <w:rsid w:val="00FA3B30"/>
    <w:rsid w:val="00FB12CA"/>
    <w:rsid w:val="00FB52D8"/>
    <w:rsid w:val="00FC2B69"/>
    <w:rsid w:val="00FF64D8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36B7F3E-C1AC-41C3-A694-B175568F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3AA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953AA5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953AA5"/>
    <w:rPr>
      <w:color w:val="0000FF"/>
      <w:u w:val="single"/>
    </w:rPr>
  </w:style>
  <w:style w:type="paragraph" w:styleId="a4">
    <w:name w:val="Title"/>
    <w:basedOn w:val="a"/>
    <w:qFormat/>
    <w:rsid w:val="00953AA5"/>
    <w:pPr>
      <w:jc w:val="center"/>
    </w:pPr>
    <w:rPr>
      <w:sz w:val="32"/>
      <w:lang w:val="en-GB"/>
    </w:rPr>
  </w:style>
  <w:style w:type="paragraph" w:styleId="a5">
    <w:name w:val="header"/>
    <w:basedOn w:val="a"/>
    <w:link w:val="Char"/>
    <w:uiPriority w:val="99"/>
    <w:semiHidden/>
    <w:unhideWhenUsed/>
    <w:rsid w:val="00C41F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C41F44"/>
    <w:rPr>
      <w:kern w:val="2"/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C41F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C41F44"/>
    <w:rPr>
      <w:kern w:val="2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85628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56284"/>
    <w:rPr>
      <w:kern w:val="2"/>
      <w:sz w:val="18"/>
      <w:szCs w:val="18"/>
    </w:rPr>
  </w:style>
  <w:style w:type="paragraph" w:styleId="a8">
    <w:name w:val="List Paragraph"/>
    <w:basedOn w:val="a"/>
    <w:qFormat/>
    <w:rsid w:val="001318C4"/>
    <w:pPr>
      <w:widowControl/>
      <w:ind w:left="720"/>
      <w:contextualSpacing/>
    </w:pPr>
    <w:rPr>
      <w:rFonts w:ascii="Calibri" w:hAnsi="Calibri"/>
      <w:kern w:val="0"/>
      <w:sz w:val="22"/>
      <w:szCs w:val="22"/>
    </w:rPr>
  </w:style>
  <w:style w:type="paragraph" w:styleId="a9">
    <w:name w:val="Normal (Web)"/>
    <w:basedOn w:val="a"/>
    <w:uiPriority w:val="99"/>
    <w:semiHidden/>
    <w:unhideWhenUsed/>
    <w:rsid w:val="007158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yihaodia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1161</Words>
  <Characters>6620</Characters>
  <Application>Microsoft Office Word</Application>
  <DocSecurity>0</DocSecurity>
  <PresentationFormat/>
  <Lines>55</Lines>
  <Paragraphs>15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Shaomin Sophia Zu</vt:lpstr>
    </vt:vector>
  </TitlesOfParts>
  <Company>MC SYSTEM</Company>
  <LinksUpToDate>false</LinksUpToDate>
  <CharactersWithSpaces>7766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Shaomin Sophia Zu</dc:title>
  <dc:creator>shaomin.zu</dc:creator>
  <cp:lastModifiedBy>祖绍敏 Sophia Zu</cp:lastModifiedBy>
  <cp:revision>67</cp:revision>
  <cp:lastPrinted>2009-08-12T08:45:00Z</cp:lastPrinted>
  <dcterms:created xsi:type="dcterms:W3CDTF">2019-04-30T10:44:00Z</dcterms:created>
  <dcterms:modified xsi:type="dcterms:W3CDTF">2019-04-30T11:43:00Z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